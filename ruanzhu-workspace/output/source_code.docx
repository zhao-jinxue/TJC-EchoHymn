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0EEEC">
      <w:r>
        <w:t>import 'dart:async';</w:t>
      </w:r>
    </w:p>
    <w:p w14:paraId="42456D0B">
      <w:r>
        <w:t>import 'dart:ui';</w:t>
      </w:r>
    </w:p>
    <w:p w14:paraId="6E9FA267">
      <w:r>
        <w:t>import 'package:flutter/material.dart';</w:t>
      </w:r>
    </w:p>
    <w:p w14:paraId="2F2B175F">
      <w:r>
        <w:t>import 'app.dart';</w:t>
      </w:r>
    </w:p>
    <w:p w14:paraId="0F14E932">
      <w:r>
        <w:t>import 'services/app_state_service.dart';</w:t>
      </w:r>
    </w:p>
    <w:p w14:paraId="6AF69F2A">
      <w:r>
        <w:t>import 'services/log_service.dart';</w:t>
      </w:r>
    </w:p>
    <w:p w14:paraId="7CCC4BAA">
      <w:r>
        <w:t>import 'theme/app_fonts.dart';</w:t>
      </w:r>
    </w:p>
    <w:p w14:paraId="3D8B777D">
      <w:r>
        <w:t>import 'theme/app_palette.dart';</w:t>
      </w:r>
    </w:p>
    <w:p w14:paraId="24AD8949">
      <w:r>
        <w:t>Future&lt;void&gt; main() async {</w:t>
      </w:r>
      <w:bookmarkStart w:id="0" w:name="_GoBack"/>
      <w:bookmarkEnd w:id="0"/>
    </w:p>
    <w:p w14:paraId="63F389DD">
      <w:r>
        <w:t xml:space="preserve">  WidgetsFlutterBinding.ensureInitialized();</w:t>
      </w:r>
    </w:p>
    <w:p w14:paraId="6F858C62">
      <w:r>
        <w:t xml:space="preserve">  await LogService.instance.init();</w:t>
      </w:r>
    </w:p>
    <w:p w14:paraId="59E91137">
      <w:r>
        <w:t xml:space="preserve">  LogService.instance.info(LogTag.system, '应用启动');</w:t>
      </w:r>
    </w:p>
    <w:p w14:paraId="34030B20">
      <w:r>
        <w:t xml:space="preserve">  try {</w:t>
      </w:r>
    </w:p>
    <w:p w14:paraId="632C2C03">
      <w:r>
        <w:t xml:space="preserve">    final state = await AppStateService().load();</w:t>
      </w:r>
    </w:p>
    <w:p w14:paraId="0771861A">
      <w:r>
        <w:t xml:space="preserve">    ThemeController.instance.switchTo(themeById(state.appTheme));</w:t>
      </w:r>
    </w:p>
    <w:p w14:paraId="24F6A3C3">
      <w:r>
        <w:t xml:space="preserve">    FontScaleController.instance</w:t>
      </w:r>
    </w:p>
    <w:p w14:paraId="4D0B7D15">
      <w:r>
        <w:t xml:space="preserve">        .switchTo(fontSizeLevelById(state.fontSizeLevel));</w:t>
      </w:r>
    </w:p>
    <w:p w14:paraId="1D2B6661">
      <w:r>
        <w:t xml:space="preserve">  } catch (e) {</w:t>
      </w:r>
    </w:p>
    <w:p w14:paraId="11B7B2F7">
      <w:r>
        <w:t xml:space="preserve">    LogService.instance.error(LogTag.error, '恢复配色/字号失败，使用默认', detail: '$e');</w:t>
      </w:r>
    </w:p>
    <w:p w14:paraId="37E70EF5">
      <w:r>
        <w:t xml:space="preserve">  }</w:t>
      </w:r>
    </w:p>
    <w:p w14:paraId="605DE647">
      <w:r>
        <w:t xml:space="preserve">  FlutterError.onError = (FlutterErrorDetails details) {</w:t>
      </w:r>
    </w:p>
    <w:p w14:paraId="2951F311">
      <w:r>
        <w:t xml:space="preserve">    LogService.instance.exception(</w:t>
      </w:r>
    </w:p>
    <w:p w14:paraId="49634687">
      <w:r>
        <w:t xml:space="preserve">      'Flutter 框架异常',</w:t>
      </w:r>
    </w:p>
    <w:p w14:paraId="03BB77C9">
      <w:r>
        <w:t xml:space="preserve">      details.exception,</w:t>
      </w:r>
    </w:p>
    <w:p w14:paraId="32230DB3">
      <w:r>
        <w:t xml:space="preserve">      details.stack,</w:t>
      </w:r>
    </w:p>
    <w:p w14:paraId="1AEC10E6">
      <w:r>
        <w:t xml:space="preserve">    );</w:t>
      </w:r>
    </w:p>
    <w:p w14:paraId="7F02544A">
      <w:r>
        <w:t xml:space="preserve">  };</w:t>
      </w:r>
    </w:p>
    <w:p w14:paraId="272A23FB">
      <w:r>
        <w:t xml:space="preserve">  PlatformDispatcher.instance.onError = (error, stack) {</w:t>
      </w:r>
    </w:p>
    <w:p w14:paraId="1E1BE693">
      <w:r>
        <w:t xml:space="preserve">    LogService.instance.exception('平台/异步异常', error, stack);</w:t>
      </w:r>
    </w:p>
    <w:p w14:paraId="06B89C6A">
      <w:r>
        <w:t xml:space="preserve">    return true;</w:t>
      </w:r>
    </w:p>
    <w:p w14:paraId="6C56A1D0">
      <w:r>
        <w:t xml:space="preserve">  };</w:t>
      </w:r>
    </w:p>
    <w:p w14:paraId="4864C495">
      <w:r>
        <w:t xml:space="preserve">  runApp(const EchoHymnApp());</w:t>
      </w:r>
    </w:p>
    <w:p w14:paraId="50F04214">
      <w:r>
        <w:t>}</w:t>
      </w:r>
    </w:p>
    <w:p w14:paraId="14507CA9">
      <w:r>
        <w:t>import 'package:flutter/material.dart';</w:t>
      </w:r>
    </w:p>
    <w:p w14:paraId="2BC1441F">
      <w:r>
        <w:t>import 'package:flutter/services.dart';</w:t>
      </w:r>
    </w:p>
    <w:p w14:paraId="708DDD62">
      <w:r>
        <w:t>import 'screens/home_screen.dart';</w:t>
      </w:r>
    </w:p>
    <w:p w14:paraId="059B29FC">
      <w:r>
        <w:t>import 'services/audio_service.dart';</w:t>
      </w:r>
    </w:p>
    <w:p w14:paraId="1FE9B98E">
      <w:r>
        <w:t>import 'services/log_service.dart';</w:t>
      </w:r>
    </w:p>
    <w:p w14:paraId="2D9840D6">
      <w:r>
        <w:t>import 'theme/app_fonts.dart';</w:t>
      </w:r>
    </w:p>
    <w:p w14:paraId="3A0DD2DF">
      <w:r>
        <w:t>import 'theme/app_palette.dart';</w:t>
      </w:r>
    </w:p>
    <w:p w14:paraId="4E122943">
      <w:r>
        <w:t>import 'widgets/user_manual_dialog.dart';</w:t>
      </w:r>
    </w:p>
    <w:p w14:paraId="68D812F6">
      <w:r>
        <w:t>final GlobalKey&lt;NavigatorState&gt; kNavigatorKey = GlobalKey&lt;NavigatorState&gt;();</w:t>
      </w:r>
    </w:p>
    <w:p w14:paraId="1382CD8D">
      <w:r>
        <w:t>class AppColors {</w:t>
      </w:r>
    </w:p>
    <w:p w14:paraId="6DBEF534">
      <w:r>
        <w:t xml:space="preserve">  static AppPalette get _p =&gt; ThemeController.instance.current;</w:t>
      </w:r>
    </w:p>
    <w:p w14:paraId="41D7007F">
      <w:r>
        <w:t xml:space="preserve">  static Color get primary =&gt; _p.primary;</w:t>
      </w:r>
    </w:p>
    <w:p w14:paraId="67910722">
      <w:r>
        <w:t xml:space="preserve">  static Color get primaryHover =&gt; _p.primaryHover;</w:t>
      </w:r>
    </w:p>
    <w:p w14:paraId="3CDC424D">
      <w:r>
        <w:t xml:space="preserve">  static Color get accent =&gt; _p.accent;</w:t>
      </w:r>
    </w:p>
    <w:p w14:paraId="345F029F">
      <w:r>
        <w:t xml:space="preserve">  static Color get pageBg =&gt; _p.pageBg;</w:t>
      </w:r>
    </w:p>
    <w:p w14:paraId="3E9DE03E">
      <w:r>
        <w:t xml:space="preserve">  static Color get cardBg =&gt; _p.cardBg;</w:t>
      </w:r>
    </w:p>
    <w:p w14:paraId="59E144F0">
      <w:r>
        <w:t xml:space="preserve">  static Color get titleBarBg =&gt; _p.titleBarBg;</w:t>
      </w:r>
    </w:p>
    <w:p w14:paraId="1B26501F">
      <w:r>
        <w:t xml:space="preserve">  static Color get topBarBg =&gt; _p.topBarBg;</w:t>
      </w:r>
    </w:p>
    <w:p w14:paraId="4067CFCF">
      <w:r>
        <w:t xml:space="preserve">  static Color get sidebarBg =&gt; _p.sidebarBg;</w:t>
      </w:r>
    </w:p>
    <w:p w14:paraId="19AE8123">
      <w:r>
        <w:t xml:space="preserve">  static Color get rightPanelBg =&gt; _p.rightPanelBg;</w:t>
      </w:r>
    </w:p>
    <w:p w14:paraId="625745BC">
      <w:r>
        <w:t xml:space="preserve">  static Color get versionBarBg =&gt; _p.versionBarBg;</w:t>
      </w:r>
    </w:p>
    <w:p w14:paraId="622D04B6">
      <w:r>
        <w:t xml:space="preserve">  static Color get playBarBg =&gt; _p.playBarBg;</w:t>
      </w:r>
    </w:p>
    <w:p w14:paraId="7D914A95">
      <w:r>
        <w:t xml:space="preserve">  static Color get statusBarBg =&gt; _p.statusBarBg;</w:t>
      </w:r>
    </w:p>
    <w:p w14:paraId="6C0F8A40">
      <w:r>
        <w:t xml:space="preserve">  static Color get controlBg =&gt; _p.controlBg;</w:t>
      </w:r>
    </w:p>
    <w:p w14:paraId="628F45A6">
      <w:r>
        <w:t xml:space="preserve">  static Color get controlBorder =&gt; _p.controlBorder;</w:t>
      </w:r>
    </w:p>
    <w:p w14:paraId="24B0E85F">
      <w:r>
        <w:t xml:space="preserve">  static Color get textPrimary =&gt; _p.textPrimary;</w:t>
      </w:r>
    </w:p>
    <w:p w14:paraId="0213B70F">
      <w:r>
        <w:t xml:space="preserve">  static Color get textSecondary =&gt; _p.textSecondary;</w:t>
      </w:r>
    </w:p>
    <w:p w14:paraId="496D9166">
      <w:r>
        <w:t xml:space="preserve">  static Color get textTertiary =&gt; _p.textTertiary;</w:t>
      </w:r>
    </w:p>
    <w:p w14:paraId="677B50D1">
      <w:r>
        <w:t xml:space="preserve">  static Color get divider =&gt; _p.divider;</w:t>
      </w:r>
    </w:p>
    <w:p w14:paraId="37133DC2">
      <w:r>
        <w:t xml:space="preserve">  static Color get border =&gt; _p.border;</w:t>
      </w:r>
    </w:p>
    <w:p w14:paraId="18190C9F">
      <w:r>
        <w:t xml:space="preserve">  static Color get success =&gt; _p.success;</w:t>
      </w:r>
    </w:p>
    <w:p w14:paraId="3A5D477F">
      <w:r>
        <w:t xml:space="preserve">  static Color get warning =&gt; _p.warning;</w:t>
      </w:r>
    </w:p>
    <w:p w14:paraId="3E4CBBF4">
      <w:r>
        <w:t xml:space="preserve">  static Color get danger =&gt; _p.danger;</w:t>
      </w:r>
    </w:p>
    <w:p w14:paraId="59FD02D2">
      <w:r>
        <w:t xml:space="preserve">  static Color get selectedBg =&gt; _p.selectedBg;</w:t>
      </w:r>
    </w:p>
    <w:p w14:paraId="719BF5A9">
      <w:r>
        <w:t xml:space="preserve">  static Color get lyricsBg =&gt; _p.lyricsBg;</w:t>
      </w:r>
    </w:p>
    <w:p w14:paraId="206744C6">
      <w:r>
        <w:t xml:space="preserve">  static Color get scrollbarThumb =&gt; _p.scrollbarThumb;</w:t>
      </w:r>
    </w:p>
    <w:p w14:paraId="35F8C7B6">
      <w:r>
        <w:t xml:space="preserve">  static Color get windowBtnHover =&gt; _p.windowBtnHover;</w:t>
      </w:r>
    </w:p>
    <w:p w14:paraId="4E5801C7">
      <w:r>
        <w:t>}</w:t>
      </w:r>
    </w:p>
    <w:p w14:paraId="296C24A2">
      <w:r>
        <w:t>KeyEventResult _handleGlobalShortcuts(FocusNode node, KeyEvent event) {</w:t>
      </w:r>
    </w:p>
    <w:p w14:paraId="454DC3BF">
      <w:r>
        <w:t xml:space="preserve">  if (event is! KeyDownEvent &amp;&amp; event is! KeyRepeatEvent) {</w:t>
      </w:r>
    </w:p>
    <w:p w14:paraId="0D2F4FF4">
      <w:r>
        <w:t xml:space="preserve">    return KeyEventResult.ignored;</w:t>
      </w:r>
    </w:p>
    <w:p w14:paraId="4D05CBD2">
      <w:r>
        <w:t xml:space="preserve">  }</w:t>
      </w:r>
    </w:p>
    <w:p w14:paraId="655D4840">
      <w:r>
        <w:t xml:space="preserve">  final bool isRepeat = event is KeyRepeatEvent;</w:t>
      </w:r>
    </w:p>
    <w:p w14:paraId="62DACE4D">
      <w:r>
        <w:t xml:space="preserve">  final audio = AudioService.instance;</w:t>
      </w:r>
    </w:p>
    <w:p w14:paraId="57221109">
      <w:r>
        <w:t xml:space="preserve">  final logical = event.logicalKey;</w:t>
      </w:r>
    </w:p>
    <w:p w14:paraId="1C8A0AE8">
      <w:r>
        <w:t xml:space="preserve">  if (logical == LogicalKeyboardKey.mediaPlayPause) {</w:t>
      </w:r>
    </w:p>
    <w:p w14:paraId="440292BB">
      <w:r>
        <w:t xml:space="preserve">    if (!isRepeat) audio?.togglePlayPause();</w:t>
      </w:r>
    </w:p>
    <w:p w14:paraId="02983824">
      <w:r>
        <w:t xml:space="preserve">    return KeyEventResult.handled;</w:t>
      </w:r>
    </w:p>
    <w:p w14:paraId="1F473FA3">
      <w:r>
        <w:t xml:space="preserve">  }</w:t>
      </w:r>
    </w:p>
    <w:p w14:paraId="52357015">
      <w:r>
        <w:t xml:space="preserve">  if (logical == LogicalKeyboardKey.mediaTrackNext) {</w:t>
      </w:r>
    </w:p>
    <w:p w14:paraId="12ABF1E4">
      <w:r>
        <w:t xml:space="preserve">    if (!isRepeat) audio?.playNext();</w:t>
      </w:r>
    </w:p>
    <w:p w14:paraId="505DE9F0">
      <w:r>
        <w:t xml:space="preserve">    return KeyEventResult.handled;</w:t>
      </w:r>
    </w:p>
    <w:p w14:paraId="777D193E">
      <w:r>
        <w:t xml:space="preserve">  }</w:t>
      </w:r>
    </w:p>
    <w:p w14:paraId="479BA625">
      <w:r>
        <w:t xml:space="preserve">  if (logical == LogicalKeyboardKey.mediaTrackPrevious) {</w:t>
      </w:r>
    </w:p>
    <w:p w14:paraId="3BFA60CB">
      <w:r>
        <w:t xml:space="preserve">    if (!isRepeat) audio?.playPrev();</w:t>
      </w:r>
    </w:p>
    <w:p w14:paraId="70FB3E90">
      <w:r>
        <w:t xml:space="preserve">    return KeyEventResult.handled;</w:t>
      </w:r>
    </w:p>
    <w:p w14:paraId="4CACE3F5">
      <w:r>
        <w:t xml:space="preserve">  }</w:t>
      </w:r>
    </w:p>
    <w:p w14:paraId="39CD2CCB">
      <w:r>
        <w:t xml:space="preserve">  if (logical == LogicalKeyboardKey.audioVolumeUp) {</w:t>
      </w:r>
    </w:p>
    <w:p w14:paraId="15160A2E">
      <w:r>
        <w:t xml:space="preserve">    audio?.changeVolume(0.05);</w:t>
      </w:r>
    </w:p>
    <w:p w14:paraId="0E2A451A">
      <w:r>
        <w:t xml:space="preserve">    return KeyEventResult.handled;</w:t>
      </w:r>
    </w:p>
    <w:p w14:paraId="1FD0FE00">
      <w:r>
        <w:t xml:space="preserve">  }</w:t>
      </w:r>
    </w:p>
    <w:p w14:paraId="753C6EB2">
      <w:r>
        <w:t xml:space="preserve">  if (logical == LogicalKeyboardKey.audioVolumeDown) {</w:t>
      </w:r>
    </w:p>
    <w:p w14:paraId="3CAAAA81">
      <w:r>
        <w:t xml:space="preserve">    audio?.changeVolume(-0.05);</w:t>
      </w:r>
    </w:p>
    <w:p w14:paraId="655F11A4">
      <w:r>
        <w:t xml:space="preserve">    return KeyEventResult.handled;</w:t>
      </w:r>
    </w:p>
    <w:p w14:paraId="13DED3DA">
      <w:r>
        <w:t xml:space="preserve">  }</w:t>
      </w:r>
    </w:p>
    <w:p w14:paraId="514E4AC9">
      <w:r>
        <w:t xml:space="preserve">  if (logical == LogicalKeyboardKey.audioVolumeMute) {</w:t>
      </w:r>
    </w:p>
    <w:p w14:paraId="2CB472D1">
      <w:r>
        <w:t xml:space="preserve">    if (!isRepeat) audio?.toggleMute();</w:t>
      </w:r>
    </w:p>
    <w:p w14:paraId="07656784">
      <w:r>
        <w:t xml:space="preserve">    return KeyEventResult.handled;</w:t>
      </w:r>
    </w:p>
    <w:p w14:paraId="6DAB5D08">
      <w:r>
        <w:t xml:space="preserve">  }</w:t>
      </w:r>
    </w:p>
    <w:p w14:paraId="45727B81">
      <w:r>
        <w:t xml:space="preserve">  if (logical == LogicalKeyboardKey.f1) {</w:t>
      </w:r>
    </w:p>
    <w:p w14:paraId="5B4941EF">
      <w:r>
        <w:t xml:space="preserve">    if (!isRepeat) {</w:t>
      </w:r>
    </w:p>
    <w:p w14:paraId="6C2F3AD9">
      <w:r>
        <w:t xml:space="preserve">      final navCtx = kNavigatorKey.currentContext;</w:t>
      </w:r>
    </w:p>
    <w:p w14:paraId="24EDAB75">
      <w:r>
        <w:t xml:space="preserve">      if (navCtx != null) UserManualDialog.show(navCtx);</w:t>
      </w:r>
    </w:p>
    <w:p w14:paraId="1B4D3016">
      <w:r>
        <w:t xml:space="preserve">    }</w:t>
      </w:r>
    </w:p>
    <w:p w14:paraId="2A5ACE1D">
      <w:r>
        <w:t xml:space="preserve">    return KeyEventResult.handled;</w:t>
      </w:r>
    </w:p>
    <w:p w14:paraId="0C0769C1">
      <w:r>
        <w:t xml:space="preserve">  }</w:t>
      </w:r>
    </w:p>
    <w:p w14:paraId="52455757">
      <w:r>
        <w:t xml:space="preserve">  final keys = HardwareKeyboard.instance.logicalKeysPressed;</w:t>
      </w:r>
    </w:p>
    <w:p w14:paraId="55A88B3D">
      <w:r>
        <w:t xml:space="preserve">  final ctrl = keys.contains(LogicalKeyboardKey.controlLeft) ||</w:t>
      </w:r>
    </w:p>
    <w:p w14:paraId="603012F0">
      <w:r>
        <w:t xml:space="preserve">      keys.contains(LogicalKeyboardKey.controlRight);</w:t>
      </w:r>
    </w:p>
    <w:p w14:paraId="5530056F">
      <w:r>
        <w:t xml:space="preserve">  final alt = keys.contains(LogicalKeyboardKey.altLeft) ||</w:t>
      </w:r>
    </w:p>
    <w:p w14:paraId="0798E131">
      <w:r>
        <w:t xml:space="preserve">      keys.contains(LogicalKeyboardKey.altRight);</w:t>
      </w:r>
    </w:p>
    <w:p w14:paraId="0B6B4E1D">
      <w:r>
        <w:t xml:space="preserve">  final shift = keys.contains(LogicalKeyboardKey.shiftLeft) ||</w:t>
      </w:r>
    </w:p>
    <w:p w14:paraId="5B2D7D50">
      <w:r>
        <w:t xml:space="preserve">      keys.contains(LogicalKeyboardKey.shiftRight);</w:t>
      </w:r>
    </w:p>
    <w:p w14:paraId="0C17E058">
      <w:r>
        <w:t xml:space="preserve">  if (!ctrl &amp;&amp; !alt &amp;&amp; !shift) {</w:t>
      </w:r>
    </w:p>
    <w:p w14:paraId="22194596">
      <w:r>
        <w:t xml:space="preserve">    if (logical == LogicalKeyboardKey.space) {</w:t>
      </w:r>
    </w:p>
    <w:p w14:paraId="59FC7407">
      <w:r>
        <w:t xml:space="preserve">      if (isRepeat || _isTextInputFocused()) return KeyEventResult.ignored;</w:t>
      </w:r>
    </w:p>
    <w:p w14:paraId="369C3985">
      <w:r>
        <w:t xml:space="preserve">      audio?.togglePlayPause();</w:t>
      </w:r>
    </w:p>
    <w:p w14:paraId="0B12EC4A">
      <w:r>
        <w:t xml:space="preserve">      return KeyEventResult.handled;</w:t>
      </w:r>
    </w:p>
    <w:p w14:paraId="2A12187E">
      <w:r>
        <w:t xml:space="preserve">    }</w:t>
      </w:r>
    </w:p>
    <w:p w14:paraId="5FAB4A17">
      <w:r>
        <w:t xml:space="preserve">    return KeyEventResult.ignored;</w:t>
      </w:r>
    </w:p>
    <w:p w14:paraId="3510264B">
      <w:r>
        <w:t xml:space="preserve">  }</w:t>
      </w:r>
    </w:p>
    <w:p w14:paraId="06A9CC52">
      <w:r>
        <w:t xml:space="preserve">  if (ctrl &amp;&amp; !alt &amp;&amp; !shift) {</w:t>
      </w:r>
    </w:p>
    <w:p w14:paraId="456D6977">
      <w:r>
        <w:t xml:space="preserve">    if (logical == LogicalKeyboardKey.keyP) {</w:t>
      </w:r>
    </w:p>
    <w:p w14:paraId="4B38EFC9">
      <w:r>
        <w:t xml:space="preserve">      if (!isRepeat) audio?.togglePlayPause();</w:t>
      </w:r>
    </w:p>
    <w:p w14:paraId="0DF61E2C">
      <w:r>
        <w:t xml:space="preserve">      return KeyEventResult.handled;</w:t>
      </w:r>
    </w:p>
    <w:p w14:paraId="44341980">
      <w:r>
        <w:t xml:space="preserve">    }</w:t>
      </w:r>
    </w:p>
    <w:p w14:paraId="402B5942">
      <w:r>
        <w:t xml:space="preserve">    if (logical == LogicalKeyboardKey.arrowRight) {</w:t>
      </w:r>
    </w:p>
    <w:p w14:paraId="6310CA63">
      <w:r>
        <w:t xml:space="preserve">      if (!isRepeat) audio?.playNext();</w:t>
      </w:r>
    </w:p>
    <w:p w14:paraId="3CFE1184">
      <w:r>
        <w:t xml:space="preserve">      return KeyEventResult.handled;</w:t>
      </w:r>
    </w:p>
    <w:p w14:paraId="25080078">
      <w:r>
        <w:t xml:space="preserve">    }</w:t>
      </w:r>
    </w:p>
    <w:p w14:paraId="40C0CACF">
      <w:r>
        <w:t xml:space="preserve">    if (logical == LogicalKeyboardKey.arrowLeft) {</w:t>
      </w:r>
    </w:p>
    <w:p w14:paraId="04E90EB2">
      <w:r>
        <w:t xml:space="preserve">      if (!isRepeat) audio?.playPrev();</w:t>
      </w:r>
    </w:p>
    <w:p w14:paraId="5A153718">
      <w:r>
        <w:t xml:space="preserve">      return KeyEventResult.handled;</w:t>
      </w:r>
    </w:p>
    <w:p w14:paraId="49296447">
      <w:r>
        <w:t xml:space="preserve">    }</w:t>
      </w:r>
    </w:p>
    <w:p w14:paraId="4B336F84">
      <w:r>
        <w:t xml:space="preserve">    if (logical == LogicalKeyboardKey.arrowUp) {</w:t>
      </w:r>
    </w:p>
    <w:p w14:paraId="1B796F49">
      <w:r>
        <w:t xml:space="preserve">      audio?.changeVolume(0.05);</w:t>
      </w:r>
    </w:p>
    <w:p w14:paraId="7B058959">
      <w:r>
        <w:t xml:space="preserve">      return KeyEventResult.handled;</w:t>
      </w:r>
    </w:p>
    <w:p w14:paraId="792F000C">
      <w:r>
        <w:t xml:space="preserve">    }</w:t>
      </w:r>
    </w:p>
    <w:p w14:paraId="11100953">
      <w:r>
        <w:t xml:space="preserve">    if (logical == LogicalKeyboardKey.arrowDown) {</w:t>
      </w:r>
    </w:p>
    <w:p w14:paraId="2951CBB0">
      <w:r>
        <w:t xml:space="preserve">      audio?.changeVolume(-0.05);</w:t>
      </w:r>
    </w:p>
    <w:p w14:paraId="4FC2171E">
      <w:r>
        <w:t xml:space="preserve">      return KeyEventResult.handled;</w:t>
      </w:r>
    </w:p>
    <w:p w14:paraId="15A9C37D">
      <w:r>
        <w:t xml:space="preserve">    }</w:t>
      </w:r>
    </w:p>
    <w:p w14:paraId="5712A107">
      <w:r>
        <w:t xml:space="preserve">    if (logical == LogicalKeyboardKey.keyM) {</w:t>
      </w:r>
    </w:p>
    <w:p w14:paraId="4A5DF0B1">
      <w:r>
        <w:t xml:space="preserve">      if (!isRepeat) audio?.toggleMute();</w:t>
      </w:r>
    </w:p>
    <w:p w14:paraId="3ECFBEBC">
      <w:r>
        <w:t xml:space="preserve">      return KeyEventResult.handled;</w:t>
      </w:r>
    </w:p>
    <w:p w14:paraId="04809F8E">
      <w:r>
        <w:t xml:space="preserve">    }</w:t>
      </w:r>
    </w:p>
    <w:p w14:paraId="671C8278">
      <w:r>
        <w:t xml:space="preserve">    return KeyEventResult.ignored;</w:t>
      </w:r>
    </w:p>
    <w:p w14:paraId="3D0C7B23">
      <w:r>
        <w:t xml:space="preserve">  }</w:t>
      </w:r>
    </w:p>
    <w:p w14:paraId="3BD8569B">
      <w:r>
        <w:t xml:space="preserve">  if (alt &amp;&amp; !ctrl &amp;&amp; !shift) {</w:t>
      </w:r>
    </w:p>
    <w:p w14:paraId="41B701A4">
      <w:r>
        <w:t xml:space="preserve">    if (logical == LogicalKeyboardKey.arrowRight) {</w:t>
      </w:r>
    </w:p>
    <w:p w14:paraId="66E2C0C8">
      <w:r>
        <w:t xml:space="preserve">      if (!isRepeat) audio?.playNext();</w:t>
      </w:r>
    </w:p>
    <w:p w14:paraId="45A68455">
      <w:r>
        <w:t xml:space="preserve">      return KeyEventResult.handled;</w:t>
      </w:r>
    </w:p>
    <w:p w14:paraId="6AB5EE86">
      <w:r>
        <w:t xml:space="preserve">    }</w:t>
      </w:r>
    </w:p>
    <w:p w14:paraId="32035881">
      <w:r>
        <w:t xml:space="preserve">    if (logical == LogicalKeyboardKey.arrowLeft) {</w:t>
      </w:r>
    </w:p>
    <w:p w14:paraId="74FD59EB">
      <w:r>
        <w:t xml:space="preserve">      if (!isRepeat) audio?.playPrev();</w:t>
      </w:r>
    </w:p>
    <w:p w14:paraId="11B2B257">
      <w:r>
        <w:t xml:space="preserve">      return KeyEventResult.handled;</w:t>
      </w:r>
    </w:p>
    <w:p w14:paraId="300CB673">
      <w:r>
        <w:t xml:space="preserve">    }</w:t>
      </w:r>
    </w:p>
    <w:p w14:paraId="124BF67D">
      <w:r>
        <w:t xml:space="preserve">    return KeyEventResult.ignored;</w:t>
      </w:r>
    </w:p>
    <w:p w14:paraId="002D3532">
      <w:r>
        <w:t xml:space="preserve">  }</w:t>
      </w:r>
    </w:p>
    <w:p w14:paraId="38BF70BD">
      <w:r>
        <w:t xml:space="preserve">  return KeyEventResult.ignored;</w:t>
      </w:r>
    </w:p>
    <w:p w14:paraId="5CD099BC">
      <w:r>
        <w:t>}</w:t>
      </w:r>
    </w:p>
    <w:p w14:paraId="5219A547">
      <w:r>
        <w:t>bool _isTextInputFocused() {</w:t>
      </w:r>
    </w:p>
    <w:p w14:paraId="5FF6502B">
      <w:r>
        <w:t xml:space="preserve">  final context = FocusManager.instance.primaryFocus?.context;</w:t>
      </w:r>
    </w:p>
    <w:p w14:paraId="39D1DA32">
      <w:r>
        <w:t xml:space="preserve">  if (context == null) return false;</w:t>
      </w:r>
    </w:p>
    <w:p w14:paraId="13ABE4DB">
      <w:r>
        <w:t xml:space="preserve">  return context.findAncestorWidgetOfExactType&lt;EditableText&gt;() != null;</w:t>
      </w:r>
    </w:p>
    <w:p w14:paraId="129226EE">
      <w:r>
        <w:t>}</w:t>
      </w:r>
    </w:p>
    <w:p w14:paraId="619854AD">
      <w:r>
        <w:t>class EchoHymnApp extends StatelessWidget {</w:t>
      </w:r>
    </w:p>
    <w:p w14:paraId="11BCA495">
      <w:r>
        <w:t xml:space="preserve">  const EchoHymnApp({super.key});</w:t>
      </w:r>
    </w:p>
    <w:p w14:paraId="3B0E7FFE">
      <w:r>
        <w:t xml:space="preserve">  @override</w:t>
      </w:r>
    </w:p>
    <w:p w14:paraId="5EB5F926">
      <w:r>
        <w:t xml:space="preserve">  Widget build(BuildContext context) {</w:t>
      </w:r>
    </w:p>
    <w:p w14:paraId="6D5F6520">
      <w:r>
        <w:t xml:space="preserve">    LogService.instance.info(LogTag.ui, '生成应用根组件（EchoHymnApp / Material 主题）');</w:t>
      </w:r>
    </w:p>
    <w:p w14:paraId="7A272E6F">
      <w:r>
        <w:t xml:space="preserve">    return ValueListenableBuilder&lt;FontSizeLevel&gt;(</w:t>
      </w:r>
    </w:p>
    <w:p w14:paraId="7B8BCD13">
      <w:r>
        <w:t xml:space="preserve">      valueListenable: FontScaleController.instance.notifier,</w:t>
      </w:r>
    </w:p>
    <w:p w14:paraId="4A501DEE">
      <w:r>
        <w:t xml:space="preserve">      builder: (context, level, _) {</w:t>
      </w:r>
    </w:p>
    <w:p w14:paraId="4F3096A9">
      <w:r>
        <w:t xml:space="preserve">        return ValueListenableBuilder&lt;AppPalette&gt;(</w:t>
      </w:r>
    </w:p>
    <w:p w14:paraId="59204036">
      <w:r>
        <w:t xml:space="preserve">          valueListenable: ThemeController.instance.notifier,</w:t>
      </w:r>
    </w:p>
    <w:p w14:paraId="0B47DE17">
      <w:r>
        <w:t xml:space="preserve">          builder: (context, palette, _) {</w:t>
      </w:r>
    </w:p>
    <w:p w14:paraId="143D57BB">
      <w:r>
        <w:t xml:space="preserve">            final base = palette.brightness == Brightness.dark</w:t>
      </w:r>
    </w:p>
    <w:p w14:paraId="45CF806C">
      <w:r>
        <w:t xml:space="preserve">                ? ThemeData.dark(useMaterial3: true)</w:t>
      </w:r>
    </w:p>
    <w:p w14:paraId="29C166DD">
      <w:r>
        <w:t xml:space="preserve">                : ThemeData.light(useMaterial3: true);</w:t>
      </w:r>
    </w:p>
    <w:p w14:paraId="34B43DB1">
      <w:r>
        <w:t xml:space="preserve">            final theme = base.copyWith(</w:t>
      </w:r>
    </w:p>
    <w:p w14:paraId="071A68F5">
      <w:r>
        <w:t xml:space="preserve">              colorScheme: ColorScheme.fromSeed(</w:t>
      </w:r>
    </w:p>
    <w:p w14:paraId="397F571E">
      <w:r>
        <w:t xml:space="preserve">                seedColor: palette.primary,</w:t>
      </w:r>
    </w:p>
    <w:p w14:paraId="539E7738">
      <w:r>
        <w:t xml:space="preserve">                brightness: palette.brightness,</w:t>
      </w:r>
    </w:p>
    <w:p w14:paraId="1BC201F1">
      <w:r>
        <w:t xml:space="preserve">              ),</w:t>
      </w:r>
    </w:p>
    <w:p w14:paraId="75F898D3">
      <w:r>
        <w:t xml:space="preserve">              scaffoldBackgroundColor: palette.pageBg,</w:t>
      </w:r>
    </w:p>
    <w:p w14:paraId="2ACF8321">
      <w:r>
        <w:t xml:space="preserve">              appBarTheme: AppBarTheme(</w:t>
      </w:r>
    </w:p>
    <w:p w14:paraId="6F71D587">
      <w:r>
        <w:t xml:space="preserve">                backgroundColor: palette.cardBg,</w:t>
      </w:r>
    </w:p>
    <w:p w14:paraId="1FB42817">
      <w:r>
        <w:t xml:space="preserve">                foregroundColor: palette.textPrimary,</w:t>
      </w:r>
    </w:p>
    <w:p w14:paraId="408ADC0B">
      <w:r>
        <w:t xml:space="preserve">                elevation: 0.5,</w:t>
      </w:r>
    </w:p>
    <w:p w14:paraId="3B3A658C">
      <w:r>
        <w:t xml:space="preserve">                titleTextStyle: TextStyle(</w:t>
      </w:r>
    </w:p>
    <w:p w14:paraId="2BED6027">
      <w:r>
        <w:t xml:space="preserve">                  color: palette.textPrimary,</w:t>
      </w:r>
    </w:p>
    <w:p w14:paraId="03DDBE8A">
      <w:r>
        <w:t xml:space="preserve">                  fontSize: 18,</w:t>
      </w:r>
    </w:p>
    <w:p w14:paraId="16C92316">
      <w:r>
        <w:t xml:space="preserve">                  fontWeight: FontWeight.w600,</w:t>
      </w:r>
    </w:p>
    <w:p w14:paraId="7F433B16">
      <w:r>
        <w:t xml:space="preserve">                ),</w:t>
      </w:r>
    </w:p>
    <w:p w14:paraId="10ADA974">
      <w:r>
        <w:t xml:space="preserve">              ),</w:t>
      </w:r>
    </w:p>
    <w:p w14:paraId="5D221577">
      <w:r>
        <w:t xml:space="preserve">              dividerColor: palette.divider,</w:t>
      </w:r>
    </w:p>
    <w:p w14:paraId="3C960F99">
      <w:r>
        <w:t xml:space="preserve">              textTheme: base.textTheme.apply(</w:t>
      </w:r>
    </w:p>
    <w:p w14:paraId="5DFCFB61">
      <w:r>
        <w:t xml:space="preserve">                fontFamily: 'EchoSans',</w:t>
      </w:r>
    </w:p>
    <w:p w14:paraId="68B1BDF9">
      <w:r>
        <w:t xml:space="preserve">                bodyColor: palette.textPrimary,</w:t>
      </w:r>
    </w:p>
    <w:p w14:paraId="08051486">
      <w:r>
        <w:t xml:space="preserve">                displayColor: palette.textPrimary,</w:t>
      </w:r>
    </w:p>
    <w:p w14:paraId="2BD0EDC6">
      <w:r>
        <w:t xml:space="preserve">              ),</w:t>
      </w:r>
    </w:p>
    <w:p w14:paraId="1B7ECFCD">
      <w:r>
        <w:t xml:space="preserve">              cardTheme: CardThemeData(</w:t>
      </w:r>
    </w:p>
    <w:p w14:paraId="11129D2F">
      <w:r>
        <w:t xml:space="preserve">                color: palette.cardBg,</w:t>
      </w:r>
    </w:p>
    <w:p w14:paraId="50DF3FD8">
      <w:r>
        <w:t xml:space="preserve">                elevation: 0,</w:t>
      </w:r>
    </w:p>
    <w:p w14:paraId="55C2E3CB">
      <w:r>
        <w:t xml:space="preserve">                shape: const RoundedRectangleBorder(</w:t>
      </w:r>
    </w:p>
    <w:p w14:paraId="183E1AAE">
      <w:r>
        <w:t xml:space="preserve">                  borderRadius: BorderRadius.all(Radius.circular(8)),</w:t>
      </w:r>
    </w:p>
    <w:p w14:paraId="26A6211B">
      <w:r>
        <w:t xml:space="preserve">                ),</w:t>
      </w:r>
    </w:p>
    <w:p w14:paraId="20335451">
      <w:r>
        <w:t xml:space="preserve">              ),</w:t>
      </w:r>
    </w:p>
    <w:p w14:paraId="40A105BC">
      <w:r>
        <w:t xml:space="preserve">              scrollbarTheme: ScrollbarThemeData(</w:t>
      </w:r>
    </w:p>
    <w:p w14:paraId="717FDA90">
      <w:r>
        <w:t xml:space="preserve">                thickness: const WidgetStatePropertyAll(10),</w:t>
      </w:r>
    </w:p>
    <w:p w14:paraId="774D6923">
      <w:r>
        <w:t xml:space="preserve">                thumbColor: WidgetStatePropertyAll(palette.scrollbarThumb),</w:t>
      </w:r>
    </w:p>
    <w:p w14:paraId="457ADFBA">
      <w:r>
        <w:t xml:space="preserve">              ),</w:t>
      </w:r>
    </w:p>
    <w:p w14:paraId="2840A250">
      <w:r>
        <w:t xml:space="preserve">            );</w:t>
      </w:r>
    </w:p>
    <w:p w14:paraId="3522610B">
      <w:r>
        <w:t xml:space="preserve">            LogService.instance.info(</w:t>
      </w:r>
    </w:p>
    <w:p w14:paraId="22BF8A83">
      <w:r>
        <w:t xml:space="preserve">              LogTag.ui,</w:t>
      </w:r>
    </w:p>
    <w:p w14:paraId="68DB0253">
      <w:r>
        <w:t xml:space="preserve">              'MaterialApp 构建完成（主题: ${palette.name}）',</w:t>
      </w:r>
    </w:p>
    <w:p w14:paraId="7D3873A7">
      <w:r>
        <w:t xml:space="preserve">              detail: '标题: EchoHymn · 聆听赞美诗\n主页: HomeScreen',</w:t>
      </w:r>
    </w:p>
    <w:p w14:paraId="3E8AE9CC">
      <w:r>
        <w:t xml:space="preserve">            );</w:t>
      </w:r>
    </w:p>
    <w:p w14:paraId="09813E37">
      <w:r>
        <w:t xml:space="preserve">            return Focus(</w:t>
      </w:r>
    </w:p>
    <w:p w14:paraId="1E2EC8CA">
      <w:r>
        <w:t xml:space="preserve">              autofocus: true,</w:t>
      </w:r>
    </w:p>
    <w:p w14:paraId="2AF4AD05">
      <w:r>
        <w:t xml:space="preserve">              onKeyEvent: _handleGlobalShortcuts,</w:t>
      </w:r>
    </w:p>
    <w:p w14:paraId="7E129BAA">
      <w:r>
        <w:t xml:space="preserve">              child: MaterialApp(</w:t>
      </w:r>
    </w:p>
    <w:p w14:paraId="138AFA46">
      <w:r>
        <w:t xml:space="preserve">                title: 'EchoHymn · 聆听赞美诗',</w:t>
      </w:r>
    </w:p>
    <w:p w14:paraId="3CDC75C2">
      <w:r>
        <w:t xml:space="preserve">                debugShowCheckedModeBanner: false,</w:t>
      </w:r>
    </w:p>
    <w:p w14:paraId="0DCB98D8">
      <w:r>
        <w:t xml:space="preserve">                navigatorKey: kNavigatorKey,</w:t>
      </w:r>
    </w:p>
    <w:p w14:paraId="1D1841EC">
      <w:r>
        <w:t xml:space="preserve">                theme: theme,</w:t>
      </w:r>
    </w:p>
    <w:p w14:paraId="1145FFD9">
      <w:r>
        <w:t xml:space="preserve">                home: const HomeScreen(),</w:t>
      </w:r>
    </w:p>
    <w:p w14:paraId="72687044">
      <w:r>
        <w:t xml:space="preserve">                builder: (context, child) {</w:t>
      </w:r>
    </w:p>
    <w:p w14:paraId="550EB333">
      <w:r>
        <w:t xml:space="preserve">                  final s = AppFonts.scale;</w:t>
      </w:r>
    </w:p>
    <w:p w14:paraId="224FD5A9">
      <w:r>
        <w:t xml:space="preserve">                  if (child == null) return const SizedBox.shrink();</w:t>
      </w:r>
    </w:p>
    <w:p w14:paraId="188738F9">
      <w:r>
        <w:t xml:space="preserve">                  return LayoutBuilder(</w:t>
      </w:r>
    </w:p>
    <w:p w14:paraId="73BC0BA5">
      <w:r>
        <w:t xml:space="preserve">                    builder: (context, constraints) {</w:t>
      </w:r>
    </w:p>
    <w:p w14:paraId="726257A3">
      <w:r>
        <w:t xml:space="preserve">                      final w = constraints.maxWidth;</w:t>
      </w:r>
    </w:p>
    <w:p w14:paraId="4EFFCC27">
      <w:r>
        <w:t xml:space="preserve">                      final h = constraints.maxHeight;</w:t>
      </w:r>
    </w:p>
    <w:p w14:paraId="23A35579">
      <w:r>
        <w:t xml:space="preserve">                      return Align(</w:t>
      </w:r>
    </w:p>
    <w:p w14:paraId="561682F1">
      <w:r>
        <w:t xml:space="preserve">                        alignment: Alignment.center,</w:t>
      </w:r>
    </w:p>
    <w:p w14:paraId="5C010DF1">
      <w:r>
        <w:t xml:space="preserve">                        child: Transform.scale(</w:t>
      </w:r>
    </w:p>
    <w:p w14:paraId="684CF502">
      <w:r>
        <w:t xml:space="preserve">                          scale: s,</w:t>
      </w:r>
    </w:p>
    <w:p w14:paraId="7D27A998">
      <w:r>
        <w:t xml:space="preserve">                          alignment: Alignment.center,</w:t>
      </w:r>
    </w:p>
    <w:p w14:paraId="6F459B41">
      <w:r>
        <w:t xml:space="preserve">                          child: SizedBox(</w:t>
      </w:r>
    </w:p>
    <w:p w14:paraId="084706CD">
      <w:r>
        <w:t xml:space="preserve">                            width: w / s,</w:t>
      </w:r>
    </w:p>
    <w:p w14:paraId="31FBAF0E">
      <w:r>
        <w:t xml:space="preserve">                            height: h / s,</w:t>
      </w:r>
    </w:p>
    <w:p w14:paraId="7A8C749D">
      <w:r>
        <w:t xml:space="preserve">                            child: child,</w:t>
      </w:r>
    </w:p>
    <w:p w14:paraId="28CF64CB">
      <w:r>
        <w:t xml:space="preserve">                          ),</w:t>
      </w:r>
    </w:p>
    <w:p w14:paraId="6EFA2860">
      <w:r>
        <w:t xml:space="preserve">                        ),</w:t>
      </w:r>
    </w:p>
    <w:p w14:paraId="67E56134">
      <w:r>
        <w:t xml:space="preserve">                      );</w:t>
      </w:r>
    </w:p>
    <w:p w14:paraId="285C73E7">
      <w:r>
        <w:t xml:space="preserve">                    },</w:t>
      </w:r>
    </w:p>
    <w:p w14:paraId="40DC1822">
      <w:r>
        <w:t xml:space="preserve">                  );</w:t>
      </w:r>
    </w:p>
    <w:p w14:paraId="65CB0F1E">
      <w:r>
        <w:t xml:space="preserve">                },</w:t>
      </w:r>
    </w:p>
    <w:p w14:paraId="411E0067">
      <w:r>
        <w:t xml:space="preserve">              ),</w:t>
      </w:r>
    </w:p>
    <w:p w14:paraId="03857860">
      <w:r>
        <w:t xml:space="preserve">            );</w:t>
      </w:r>
    </w:p>
    <w:p w14:paraId="04D7A2F3">
      <w:r>
        <w:t xml:space="preserve">          },</w:t>
      </w:r>
    </w:p>
    <w:p w14:paraId="1D5CDE8F">
      <w:r>
        <w:t xml:space="preserve">        );</w:t>
      </w:r>
    </w:p>
    <w:p w14:paraId="566F5AF7">
      <w:r>
        <w:t xml:space="preserve">      },</w:t>
      </w:r>
    </w:p>
    <w:p w14:paraId="64B841DA">
      <w:r>
        <w:t xml:space="preserve">    );</w:t>
      </w:r>
    </w:p>
    <w:p w14:paraId="69643301">
      <w:r>
        <w:t xml:space="preserve">  }</w:t>
      </w:r>
    </w:p>
    <w:p w14:paraId="5912EC54">
      <w:r>
        <w:t>}</w:t>
      </w:r>
    </w:p>
    <w:p w14:paraId="36FECE49">
      <w:r>
        <w:t>import 'dart:async';</w:t>
      </w:r>
    </w:p>
    <w:p w14:paraId="4A96A2FB">
      <w:r>
        <w:t>import 'package:flutter/foundation.dart';</w:t>
      </w:r>
    </w:p>
    <w:p w14:paraId="28CEF046">
      <w:r>
        <w:t>import 'package:flutter/material.dart';</w:t>
      </w:r>
    </w:p>
    <w:p w14:paraId="43143208">
      <w:r>
        <w:t>import 'package:flutter/services.dart';</w:t>
      </w:r>
    </w:p>
    <w:p w14:paraId="56B7D0C9">
      <w:r>
        <w:t>import '../app.dart';</w:t>
      </w:r>
    </w:p>
    <w:p w14:paraId="7C1F84D3">
      <w:r>
        <w:t>import '../models/hymn.dart';</w:t>
      </w:r>
    </w:p>
    <w:p w14:paraId="0E49C199">
      <w:r>
        <w:t>import '../services/app_state_service.dart';</w:t>
      </w:r>
    </w:p>
    <w:p w14:paraId="42E6E68D">
      <w:r>
        <w:t>import '../services/audio_service.dart';</w:t>
      </w:r>
    </w:p>
    <w:p w14:paraId="2309BDF6">
      <w:r>
        <w:t>import '../services/chinese_convert_service.dart';</w:t>
      </w:r>
    </w:p>
    <w:p w14:paraId="1ADA1D0B">
      <w:r>
        <w:t>import '../services/log_service.dart';</w:t>
      </w:r>
    </w:p>
    <w:p w14:paraId="2C0AF3A1">
      <w:r>
        <w:t>import '../services/sqlite_repository.dart';</w:t>
      </w:r>
    </w:p>
    <w:p w14:paraId="5E74D3FB">
      <w:r>
        <w:t>import '../theme/app_fonts.dart';</w:t>
      </w:r>
    </w:p>
    <w:p w14:paraId="10B40AF6">
      <w:r>
        <w:t>import '../theme/app_palette.dart';</w:t>
      </w:r>
    </w:p>
    <w:p w14:paraId="786FADC5">
      <w:r>
        <w:t>import '../widgets/hymn_display.dart';</w:t>
      </w:r>
    </w:p>
    <w:p w14:paraId="4556197B">
      <w:r>
        <w:t>import '../widgets/panels/default_playlists_panel.dart';</w:t>
      </w:r>
    </w:p>
    <w:p w14:paraId="17BCE3D9">
      <w:r>
        <w:t>import '../widgets/panels/hymn_list_panel.dart';</w:t>
      </w:r>
    </w:p>
    <w:p w14:paraId="44BDE764">
      <w:r>
        <w:t>import '../widgets/panels/left_panel_base.dart';</w:t>
      </w:r>
    </w:p>
    <w:p w14:paraId="667105BC">
      <w:r>
        <w:t>import '../widgets/panels/my_playlists_panel.dart';</w:t>
      </w:r>
    </w:p>
    <w:p w14:paraId="53A691A7">
      <w:r>
        <w:t>import '../widgets/user_manual_dialog.dart';</w:t>
      </w:r>
    </w:p>
    <w:p w14:paraId="332C18F0">
      <w:r>
        <w:t>enum LeftTab { hymnList, defaultPlaylists, myPlaylists }</w:t>
      </w:r>
    </w:p>
    <w:p w14:paraId="78FE515F">
      <w:r>
        <w:t>const MethodChannel _windowChannel = MethodChannel('echo_hymn/window');</w:t>
      </w:r>
    </w:p>
    <w:p w14:paraId="2A30C961">
      <w:r>
        <w:t>const int kBaseWindowWidth = 850;</w:t>
      </w:r>
    </w:p>
    <w:p w14:paraId="7B41C20A">
      <w:r>
        <w:t>const int kBaseWindowHeight = 890;</w:t>
      </w:r>
    </w:p>
    <w:p w14:paraId="7A88E3DE">
      <w:r>
        <w:t>const int kLeftPanelWidth = 350;</w:t>
      </w:r>
    </w:p>
    <w:p w14:paraId="268174D7">
      <w:r>
        <w:t>const int kRightPanelWidth = 600;</w:t>
      </w:r>
    </w:p>
    <w:p w14:paraId="1FA7DB2D">
      <w:r>
        <w:t>class HomeScreen extends StatefulWidget {</w:t>
      </w:r>
    </w:p>
    <w:p w14:paraId="0BDF9B2A">
      <w:r>
        <w:t xml:space="preserve">  const HomeScreen({super.key});</w:t>
      </w:r>
    </w:p>
    <w:p w14:paraId="18A579D0">
      <w:r>
        <w:t xml:space="preserve">  @override</w:t>
      </w:r>
    </w:p>
    <w:p w14:paraId="3BADE50E">
      <w:r>
        <w:t xml:space="preserve">  State&lt;HomeScreen&gt; createState() =&gt; _HomeScreenState();</w:t>
      </w:r>
    </w:p>
    <w:p w14:paraId="64A9EE5E">
      <w:r>
        <w:t>}</w:t>
      </w:r>
    </w:p>
    <w:p w14:paraId="660D601C">
      <w:r>
        <w:t>class _HomeScreenState extends State&lt;HomeScreen&gt; with WidgetsBindingObserver {</w:t>
      </w:r>
    </w:p>
    <w:p w14:paraId="09559931">
      <w:r>
        <w:t xml:space="preserve">  SqliteRepository? _repo;</w:t>
      </w:r>
    </w:p>
    <w:p w14:paraId="58465638">
      <w:r>
        <w:t xml:space="preserve">  AudioService? _audio;</w:t>
      </w:r>
    </w:p>
    <w:p w14:paraId="1D549E9F">
      <w:r>
        <w:t xml:space="preserve">  bool _initError = false;</w:t>
      </w:r>
    </w:p>
    <w:p w14:paraId="21891C89">
      <w:r>
        <w:t xml:space="preserve">  final AppStateService _stateService = AppStateService.shared;</w:t>
      </w:r>
    </w:p>
    <w:p w14:paraId="233194F7">
      <w:r>
        <w:t xml:space="preserve">  bool _showLeft = false;</w:t>
      </w:r>
    </w:p>
    <w:p w14:paraId="29789D97">
      <w:r>
        <w:t xml:space="preserve">  bool _showRight = false;</w:t>
      </w:r>
    </w:p>
    <w:p w14:paraId="54881416">
      <w:r>
        <w:t xml:space="preserve">  bool _windowMaximized = false;</w:t>
      </w:r>
    </w:p>
    <w:p w14:paraId="4DACFB9E">
      <w:r>
        <w:t xml:space="preserve">  final GlobalKey _themeButtonKey = GlobalKey();</w:t>
      </w:r>
    </w:p>
    <w:p w14:paraId="6E370598">
      <w:r>
        <w:t xml:space="preserve">  final GlobalKey _fontButtonKey = GlobalKey();</w:t>
      </w:r>
    </w:p>
    <w:p w14:paraId="090572D9">
      <w:r>
        <w:t xml:space="preserve">  LeftTab _leftTab = LeftTab.hymnList;</w:t>
      </w:r>
    </w:p>
    <w:p w14:paraId="263F95C2">
      <w:r>
        <w:t xml:space="preserve">  int _restoredPlaylistIndex = -1;</w:t>
      </w:r>
    </w:p>
    <w:p w14:paraId="57A879DC">
      <w:r>
        <w:t xml:space="preserve">  List&lt;Hymn&gt; _allHymns = const [];</w:t>
      </w:r>
    </w:p>
    <w:p w14:paraId="5AA47B83">
      <w:r>
        <w:t xml:space="preserve">  String? _playSubcategory;</w:t>
      </w:r>
    </w:p>
    <w:p w14:paraId="6AF56C28">
      <w:r>
        <w:t xml:space="preserve">  String? _playPlaylistName;</w:t>
      </w:r>
    </w:p>
    <w:p w14:paraId="6D560AB4">
      <w:r>
        <w:t xml:space="preserve">  String _currentAudioVersion = '鋼琴版';</w:t>
      </w:r>
    </w:p>
    <w:p w14:paraId="6DF6455B">
      <w:r>
        <w:t xml:space="preserve">  String _currentDisplayMode = 'lyrics';</w:t>
      </w:r>
    </w:p>
    <w:p w14:paraId="7FEA0767">
      <w:r>
        <w:t xml:space="preserve">  AppState? _anchor;</w:t>
      </w:r>
    </w:p>
    <w:p w14:paraId="38BA94FA">
      <w:r>
        <w:t xml:space="preserve">  @override</w:t>
      </w:r>
    </w:p>
    <w:p w14:paraId="5FA3E012">
      <w:r>
        <w:t xml:space="preserve">  void initState() {</w:t>
      </w:r>
    </w:p>
    <w:p w14:paraId="220BE9FA">
      <w:r>
        <w:t xml:space="preserve">    super.initState();</w:t>
      </w:r>
    </w:p>
    <w:p w14:paraId="6765B9AD">
      <w:r>
        <w:t xml:space="preserve">    LogService.instance.info(LogTag.ui, 'HomeScreen 初始化（initState）');</w:t>
      </w:r>
    </w:p>
    <w:p w14:paraId="030900D6">
      <w:r>
        <w:t xml:space="preserve">    WidgetsBinding.instance.addObserver(this);</w:t>
      </w:r>
    </w:p>
    <w:p w14:paraId="4AB0733C">
      <w:r>
        <w:t xml:space="preserve">    _windowChannel.setMethodCallHandler((call) async {</w:t>
      </w:r>
    </w:p>
    <w:p w14:paraId="54AB10D1">
      <w:r>
        <w:t xml:space="preserve">      if (call.method == 'onWindowMaximizedChanged') {</w:t>
      </w:r>
    </w:p>
    <w:p w14:paraId="7B65D836">
      <w:r>
        <w:t xml:space="preserve">        final zoomed = call.arguments is bool &amp;&amp; call.arguments as bool;</w:t>
      </w:r>
    </w:p>
    <w:p w14:paraId="28217054">
      <w:r>
        <w:t xml:space="preserve">        if (mounted &amp;&amp; zoomed != _windowMaximized) {</w:t>
      </w:r>
    </w:p>
    <w:p w14:paraId="1449A349">
      <w:r>
        <w:t xml:space="preserve">          setState(() =&gt; _windowMaximized = zoomed);</w:t>
      </w:r>
    </w:p>
    <w:p w14:paraId="587A50E8">
      <w:r>
        <w:t xml:space="preserve">        }</w:t>
      </w:r>
    </w:p>
    <w:p w14:paraId="6C2DDE1A">
      <w:r>
        <w:t xml:space="preserve">      }</w:t>
      </w:r>
    </w:p>
    <w:p w14:paraId="1806942B">
      <w:r>
        <w:t xml:space="preserve">    });</w:t>
      </w:r>
    </w:p>
    <w:p w14:paraId="3E4ADDFB">
      <w:r>
        <w:t xml:space="preserve">    _init();</w:t>
      </w:r>
    </w:p>
    <w:p w14:paraId="5B90205D">
      <w:r>
        <w:t xml:space="preserve">  }</w:t>
      </w:r>
    </w:p>
    <w:p w14:paraId="5DD08CD1">
      <w:r>
        <w:t xml:space="preserve">  @override</w:t>
      </w:r>
    </w:p>
    <w:p w14:paraId="4AC641FA">
      <w:r>
        <w:t xml:space="preserve">  void dispose() {</w:t>
      </w:r>
    </w:p>
    <w:p w14:paraId="16F1F4A5">
      <w:r>
        <w:t xml:space="preserve">    _windowChannel.setMethodCallHandler(null);</w:t>
      </w:r>
    </w:p>
    <w:p w14:paraId="4C624582">
      <w:r>
        <w:t xml:space="preserve">    WidgetsBinding.instance.removeObserver(this);</w:t>
      </w:r>
    </w:p>
    <w:p w14:paraId="4F3A1522">
      <w:r>
        <w:t xml:space="preserve">    _saveState();</w:t>
      </w:r>
    </w:p>
    <w:p w14:paraId="33BF5526">
      <w:r>
        <w:t xml:space="preserve">    _repo?.dispose();</w:t>
      </w:r>
    </w:p>
    <w:p w14:paraId="36DEE10C">
      <w:r>
        <w:t xml:space="preserve">    _audio?.dispose();</w:t>
      </w:r>
    </w:p>
    <w:p w14:paraId="6BB51F24">
      <w:r>
        <w:t xml:space="preserve">    LogService.instance.info(LogTag.system, 'HomeScreen 销毁（应用关闭）');</w:t>
      </w:r>
    </w:p>
    <w:p w14:paraId="1E5922F0">
      <w:r>
        <w:t xml:space="preserve">    super.dispose();</w:t>
      </w:r>
    </w:p>
    <w:p w14:paraId="124DC256">
      <w:r>
        <w:t xml:space="preserve">  }</w:t>
      </w:r>
    </w:p>
    <w:p w14:paraId="09EB4C61">
      <w:r>
        <w:t xml:space="preserve">  @override</w:t>
      </w:r>
    </w:p>
    <w:p w14:paraId="344DC602">
      <w:r>
        <w:t xml:space="preserve">  void didChangeAppLifecycleState(AppLifecycleState state) {</w:t>
      </w:r>
    </w:p>
    <w:p w14:paraId="6CF4D517">
      <w:r>
        <w:t xml:space="preserve">    if (state == AppLifecycleState.paused ||</w:t>
      </w:r>
    </w:p>
    <w:p w14:paraId="0331A442">
      <w:r>
        <w:t xml:space="preserve">        state == AppLifecycleState.inactive ||</w:t>
      </w:r>
    </w:p>
    <w:p w14:paraId="7A1B4360">
      <w:r>
        <w:t xml:space="preserve">        state == AppLifecycleState.detached) {</w:t>
      </w:r>
    </w:p>
    <w:p w14:paraId="575A1E84">
      <w:r>
        <w:t xml:space="preserve">      LogService.instance.info(LogTag.system, '应用生命周期变化: ${state.name}，保存状态');</w:t>
      </w:r>
    </w:p>
    <w:p w14:paraId="1815283D">
      <w:r>
        <w:t xml:space="preserve">      _saveState();</w:t>
      </w:r>
    </w:p>
    <w:p w14:paraId="4D2C3B26">
      <w:r>
        <w:t xml:space="preserve">    }</w:t>
      </w:r>
    </w:p>
    <w:p w14:paraId="41887DFF">
      <w:r>
        <w:t xml:space="preserve">  }</w:t>
      </w:r>
    </w:p>
    <w:p w14:paraId="2503ADEF">
      <w:r>
        <w:t xml:space="preserve">  Future&lt;void&gt; _init() async {</w:t>
      </w:r>
    </w:p>
    <w:p w14:paraId="29234BF9">
      <w:r>
        <w:t xml:space="preserve">    try {</w:t>
      </w:r>
    </w:p>
    <w:p w14:paraId="5C4764F3">
      <w:r>
        <w:t xml:space="preserve">      LogService.instance.info(LogTag.ui, 'HomeScreen 初始化数据中...');</w:t>
      </w:r>
    </w:p>
    <w:p w14:paraId="60CA827A">
      <w:r>
        <w:t xml:space="preserve">      final repo = await SqliteRepository.open();</w:t>
      </w:r>
    </w:p>
    <w:p w14:paraId="01EA884F">
      <w:r>
        <w:t xml:space="preserve">      final audio = AudioService();</w:t>
      </w:r>
    </w:p>
    <w:p w14:paraId="3C482706">
      <w:r>
        <w:t xml:space="preserve">      await audio.loadSystemVolume();</w:t>
      </w:r>
    </w:p>
    <w:p w14:paraId="6A723079">
      <w:r>
        <w:t xml:space="preserve">      final state = await _stateService.load().catchError((_) =&gt; const AppState(</w:t>
      </w:r>
    </w:p>
    <w:p w14:paraId="35C40E04">
      <w:r>
        <w:t xml:space="preserve">            leftTab: '',</w:t>
      </w:r>
    </w:p>
    <w:p w14:paraId="74C4108E">
      <w:r>
        <w:t xml:space="preserve">            subcategory: '',</w:t>
      </w:r>
    </w:p>
    <w:p w14:paraId="5C4ADAB8">
      <w:r>
        <w:t xml:space="preserve">            playlistName: '',</w:t>
      </w:r>
    </w:p>
    <w:p w14:paraId="495AC951">
      <w:r>
        <w:t xml:space="preserve">            hymnNumber: '',</w:t>
      </w:r>
    </w:p>
    <w:p w14:paraId="455421F4">
      <w:r>
        <w:t xml:space="preserve">            audioVersion: '',</w:t>
      </w:r>
    </w:p>
    <w:p w14:paraId="67F58D28">
      <w:r>
        <w:t xml:space="preserve">            displayMode: '',</w:t>
      </w:r>
    </w:p>
    <w:p w14:paraId="4E79F816">
      <w:r>
        <w:t xml:space="preserve">            playlistIndex: -1,</w:t>
      </w:r>
    </w:p>
    <w:p w14:paraId="3746BBE2">
      <w:r>
        <w:t xml:space="preserve">          ));</w:t>
      </w:r>
    </w:p>
    <w:p w14:paraId="387B51C5">
      <w:r>
        <w:t xml:space="preserve">      if (!mounted) return;</w:t>
      </w:r>
    </w:p>
    <w:p w14:paraId="6A4DD490">
      <w:r>
        <w:t xml:space="preserve">      audio.onCurrentChanged = () {</w:t>
      </w:r>
    </w:p>
    <w:p w14:paraId="76F36758">
      <w:r>
        <w:t xml:space="preserve">        _saveState();</w:t>
      </w:r>
    </w:p>
    <w:p w14:paraId="5D620048">
      <w:r>
        <w:t xml:space="preserve">        if (mounted) setState(() {});</w:t>
      </w:r>
    </w:p>
    <w:p w14:paraId="4EAA22AF">
      <w:r>
        <w:t xml:space="preserve">      };</w:t>
      </w:r>
    </w:p>
    <w:p w14:paraId="76720ACB">
      <w:r>
        <w:t xml:space="preserve">      setState(() {</w:t>
      </w:r>
    </w:p>
    <w:p w14:paraId="09989566">
      <w:r>
        <w:t xml:space="preserve">        _repo = repo;</w:t>
      </w:r>
    </w:p>
    <w:p w14:paraId="1E15BBBB">
      <w:r>
        <w:t xml:space="preserve">        _audio = audio;</w:t>
      </w:r>
    </w:p>
    <w:p w14:paraId="3A5395DD">
      <w:r>
        <w:t xml:space="preserve">        _allHymns = repo.getAllHymns();</w:t>
      </w:r>
    </w:p>
    <w:p w14:paraId="36673766">
      <w:r>
        <w:t xml:space="preserve">        _currentAudioVersion =</w:t>
      </w:r>
    </w:p>
    <w:p w14:paraId="638D183F">
      <w:r>
        <w:t xml:space="preserve">            state.audioVersion.isEmpty ? '鋼琴版' : state.audioVersion;</w:t>
      </w:r>
    </w:p>
    <w:p w14:paraId="31FE631C">
      <w:r>
        <w:t xml:space="preserve">        _currentDisplayMode =</w:t>
      </w:r>
    </w:p>
    <w:p w14:paraId="6C77A0D0">
      <w:r>
        <w:t xml:space="preserve">            state.displayMode.isEmpty ? 'lyrics' : state.displayMode;</w:t>
      </w:r>
    </w:p>
    <w:p w14:paraId="31DCAFDD">
      <w:r>
        <w:t xml:space="preserve">        _restoredPlaylistIndex = state.playlistIndex;</w:t>
      </w:r>
    </w:p>
    <w:p w14:paraId="5549B841">
      <w:r>
        <w:t xml:space="preserve">        _playSubcategory = state.subcategory.isEmpty ? null : state.subcategory;</w:t>
      </w:r>
    </w:p>
    <w:p w14:paraId="730DF372">
      <w:r>
        <w:t xml:space="preserve">        _playPlaylistName =</w:t>
      </w:r>
    </w:p>
    <w:p w14:paraId="2397EB88">
      <w:r>
        <w:t xml:space="preserve">            state.playlistName.isEmpty ? null : state.playlistName;</w:t>
      </w:r>
    </w:p>
    <w:p w14:paraId="25D30128">
      <w:r>
        <w:t xml:space="preserve">        if (state.leftTab == 'defaultPlaylists') {</w:t>
      </w:r>
    </w:p>
    <w:p w14:paraId="057B814F">
      <w:r>
        <w:t xml:space="preserve">          _leftTab = LeftTab.defaultPlaylists;</w:t>
      </w:r>
    </w:p>
    <w:p w14:paraId="69C5AF76">
      <w:r>
        <w:t xml:space="preserve">        } else if (state.leftTab == 'myPlaylists') {</w:t>
      </w:r>
    </w:p>
    <w:p w14:paraId="282B88A9">
      <w:r>
        <w:t xml:space="preserve">          _leftTab = LeftTab.myPlaylists;</w:t>
      </w:r>
    </w:p>
    <w:p w14:paraId="3F3ACCED">
      <w:r>
        <w:t xml:space="preserve">        }</w:t>
      </w:r>
    </w:p>
    <w:p w14:paraId="0D9BD1E6">
      <w:r>
        <w:t xml:space="preserve">        _showLeft = state.showLeft;</w:t>
      </w:r>
    </w:p>
    <w:p w14:paraId="14F19876">
      <w:r>
        <w:t xml:space="preserve">        _showRight = state.showRight;</w:t>
      </w:r>
    </w:p>
    <w:p w14:paraId="3875473D">
      <w:r>
        <w:t xml:space="preserve">        ManualPrefs.instance.restoreFrom(state.manualOnStart);</w:t>
      </w:r>
    </w:p>
    <w:p w14:paraId="08C838BD">
      <w:r>
        <w:t xml:space="preserve">      });</w:t>
      </w:r>
    </w:p>
    <w:p w14:paraId="3357ED97">
      <w:r>
        <w:t xml:space="preserve">      _syncWindowSize();</w:t>
      </w:r>
    </w:p>
    <w:p w14:paraId="18EF7C36">
      <w:r>
        <w:t xml:space="preserve">      var restoreList = _allHymns;</w:t>
      </w:r>
    </w:p>
    <w:p w14:paraId="20392D25">
      <w:r>
        <w:t xml:space="preserve">      if (_playSubcategory != null) {</w:t>
      </w:r>
    </w:p>
    <w:p w14:paraId="01D92E2D">
      <w:r>
        <w:t xml:space="preserve">        final list = _hymnsOfSubcategory(_playSubcategory!);</w:t>
      </w:r>
    </w:p>
    <w:p w14:paraId="0355FF11">
      <w:r>
        <w:t xml:space="preserve">        if (list.isNotEmpty) restoreList = list;</w:t>
      </w:r>
    </w:p>
    <w:p w14:paraId="41C9D7F9">
      <w:r>
        <w:t xml:space="preserve">      } else if (_playPlaylistName != null) {</w:t>
      </w:r>
    </w:p>
    <w:p w14:paraId="4EB5B58A">
      <w:r>
        <w:t xml:space="preserve">        final list = _hymnsOfPlaylistName(_playPlaylistName!);</w:t>
      </w:r>
    </w:p>
    <w:p w14:paraId="25305549">
      <w:r>
        <w:t xml:space="preserve">        if (list.isNotEmpty) restoreList = list;</w:t>
      </w:r>
    </w:p>
    <w:p w14:paraId="153D2447">
      <w:r>
        <w:t xml:space="preserve">      }</w:t>
      </w:r>
    </w:p>
    <w:p w14:paraId="1C08632A">
      <w:r>
        <w:t xml:space="preserve">      Hymn? hymn;</w:t>
      </w:r>
    </w:p>
    <w:p w14:paraId="1DDF824A">
      <w:r>
        <w:t xml:space="preserve">      if (restoreList.isNotEmpty) {</w:t>
      </w:r>
    </w:p>
    <w:p w14:paraId="16B18077">
      <w:r>
        <w:t xml:space="preserve">        hymn = state.hymnNumber.isNotEmpty</w:t>
      </w:r>
    </w:p>
    <w:p w14:paraId="612586EB">
      <w:r>
        <w:t xml:space="preserve">            ? _findInList(restoreList, state.hymnNumber)</w:t>
      </w:r>
    </w:p>
    <w:p w14:paraId="6AF4874D">
      <w:r>
        <w:t xml:space="preserve">            : restoreList.first;</w:t>
      </w:r>
    </w:p>
    <w:p w14:paraId="5D08A502">
      <w:r>
        <w:t xml:space="preserve">      }</w:t>
      </w:r>
    </w:p>
    <w:p w14:paraId="5A66AE50">
      <w:r>
        <w:t xml:space="preserve">      if (hymn != null) {</w:t>
      </w:r>
    </w:p>
    <w:p w14:paraId="01FDAC76">
      <w:r>
        <w:t xml:space="preserve">        var idx = _restoredPlaylistIndex;</w:t>
      </w:r>
    </w:p>
    <w:p w14:paraId="57A968DF">
      <w:r>
        <w:t xml:space="preserve">        if (idx &lt; 0 || idx &gt;= restoreList.length) {</w:t>
      </w:r>
    </w:p>
    <w:p w14:paraId="59D19FF6">
      <w:r>
        <w:t xml:space="preserve">          idx = restoreList.indexOf(hymn);</w:t>
      </w:r>
    </w:p>
    <w:p w14:paraId="42B56040">
      <w:r>
        <w:t xml:space="preserve">        }</w:t>
      </w:r>
    </w:p>
    <w:p w14:paraId="76582E5A">
      <w:r>
        <w:t xml:space="preserve">        if (idx &lt; 0) idx = 0;</w:t>
      </w:r>
    </w:p>
    <w:p w14:paraId="05D277B1">
      <w:r>
        <w:t xml:space="preserve">        audio.setPlaylist(restoreList, startIndex: idx);</w:t>
      </w:r>
    </w:p>
    <w:p w14:paraId="68F1BDF2">
      <w:r>
        <w:t xml:space="preserve">        audio.loadHymn(hymn, index: idx, version: _currentAudioVersion);</w:t>
      </w:r>
    </w:p>
    <w:p w14:paraId="0A4FCD83">
      <w:r>
        <w:t xml:space="preserve">      }</w:t>
      </w:r>
    </w:p>
    <w:p w14:paraId="7A919638">
      <w:r>
        <w:t xml:space="preserve">      _anchor = AppState(</w:t>
      </w:r>
    </w:p>
    <w:p w14:paraId="3177D280">
      <w:r>
        <w:t xml:space="preserve">        leftTab: state.leftTab,</w:t>
      </w:r>
    </w:p>
    <w:p w14:paraId="1B172BF0">
      <w:r>
        <w:t xml:space="preserve">        subcategory: state.subcategory,</w:t>
      </w:r>
    </w:p>
    <w:p w14:paraId="390597C0">
      <w:r>
        <w:t xml:space="preserve">        playlistName: state.playlistName,</w:t>
      </w:r>
    </w:p>
    <w:p w14:paraId="149F7A8E">
      <w:r>
        <w:t xml:space="preserve">        hymnNumber: state.hymnNumber,</w:t>
      </w:r>
    </w:p>
    <w:p w14:paraId="43EBC0BC">
      <w:r>
        <w:t xml:space="preserve">        audioVersion: _currentAudioVersion,</w:t>
      </w:r>
    </w:p>
    <w:p w14:paraId="38872B01">
      <w:r>
        <w:t xml:space="preserve">        displayMode: _currentDisplayMode,</w:t>
      </w:r>
    </w:p>
    <w:p w14:paraId="4212242D">
      <w:r>
        <w:t xml:space="preserve">        playlistIndex: _restoredPlaylistIndex,</w:t>
      </w:r>
    </w:p>
    <w:p w14:paraId="1368C3D3">
      <w:r>
        <w:t xml:space="preserve">      );</w:t>
      </w:r>
    </w:p>
    <w:p w14:paraId="1966002F">
      <w:r>
        <w:t xml:space="preserve">      setState(() {});</w:t>
      </w:r>
    </w:p>
    <w:p w14:paraId="50D45A4F">
      <w:r>
        <w:t xml:space="preserve">      _syncWindowAppearance();</w:t>
      </w:r>
    </w:p>
    <w:p w14:paraId="794F9D88">
      <w:r>
        <w:t xml:space="preserve">      LogService.instance.info(</w:t>
      </w:r>
    </w:p>
    <w:p w14:paraId="0EB0864F">
      <w:r>
        <w:t xml:space="preserve">        LogTag.ui,</w:t>
      </w:r>
    </w:p>
    <w:p w14:paraId="3EF8B3FB">
      <w:r>
        <w:t xml:space="preserve">        'HomeScreen 初始化完成',</w:t>
      </w:r>
    </w:p>
    <w:p w14:paraId="5B8D0F13">
      <w:r>
        <w:t xml:space="preserve">        detail: '诗歌总数: ${_allHymns.length}',</w:t>
      </w:r>
    </w:p>
    <w:p w14:paraId="11144A78">
      <w:r>
        <w:t xml:space="preserve">      );</w:t>
      </w:r>
    </w:p>
    <w:p w14:paraId="17961155">
      <w:r>
        <w:t xml:space="preserve">      LogService.instance.info(LogTag.ui, 'HomeScreen 首帧构建完成');</w:t>
      </w:r>
    </w:p>
    <w:p w14:paraId="75FFF90E">
      <w:r>
        <w:t xml:space="preserve">      if (ManualPrefs.instance.showOnStart) {</w:t>
      </w:r>
    </w:p>
    <w:p w14:paraId="319B1DF0">
      <w:r>
        <w:t xml:space="preserve">        WidgetsBinding.instance.addPostFrameCallback((_) {</w:t>
      </w:r>
    </w:p>
    <w:p w14:paraId="50BFEC51">
      <w:r>
        <w:t xml:space="preserve">          if (mounted) {</w:t>
      </w:r>
    </w:p>
    <w:p w14:paraId="1130B947">
      <w:r>
        <w:t xml:space="preserve">            LogService.instance.info(LogTag.ui, '启动自动弹出用户手册');</w:t>
      </w:r>
    </w:p>
    <w:p w14:paraId="0F94734C">
      <w:r>
        <w:t xml:space="preserve">            UserManualDialog.show(context);</w:t>
      </w:r>
    </w:p>
    <w:p w14:paraId="413BA7AA">
      <w:r>
        <w:t xml:space="preserve">          }</w:t>
      </w:r>
    </w:p>
    <w:p w14:paraId="014ADA90">
      <w:r>
        <w:t xml:space="preserve">        });</w:t>
      </w:r>
    </w:p>
    <w:p w14:paraId="23C62947">
      <w:r>
        <w:t xml:space="preserve">      }</w:t>
      </w:r>
    </w:p>
    <w:p w14:paraId="28249D01">
      <w:r>
        <w:t xml:space="preserve">    } catch (e) {</w:t>
      </w:r>
    </w:p>
    <w:p w14:paraId="3C6048B8">
      <w:r>
        <w:t xml:space="preserve">      if (!mounted) return;</w:t>
      </w:r>
    </w:p>
    <w:p w14:paraId="2E6DB191">
      <w:r>
        <w:t xml:space="preserve">      LogService.instance.error(LogTag.error, 'HomeScreen 初始化失败', detail: '$e');</w:t>
      </w:r>
    </w:p>
    <w:p w14:paraId="460D9328">
      <w:r>
        <w:t xml:space="preserve">      setState(() =&gt; _initError = true);</w:t>
      </w:r>
    </w:p>
    <w:p w14:paraId="08C27596">
      <w:r>
        <w:t xml:space="preserve">    }</w:t>
      </w:r>
    </w:p>
    <w:p w14:paraId="424D2B8E">
      <w:r>
        <w:t xml:space="preserve">  }</w:t>
      </w:r>
    </w:p>
    <w:p w14:paraId="3CEFC2A8">
      <w:r>
        <w:t xml:space="preserve">  Hymn? _findInList(List&lt;Hymn&gt; list, String number) {</w:t>
      </w:r>
    </w:p>
    <w:p w14:paraId="758CE0AC">
      <w:r>
        <w:t xml:space="preserve">    for (final h in list) {</w:t>
      </w:r>
    </w:p>
    <w:p w14:paraId="3911BF10">
      <w:r>
        <w:t xml:space="preserve">      if (h.hymnNumber == number) return h;</w:t>
      </w:r>
    </w:p>
    <w:p w14:paraId="3F73FB75">
      <w:r>
        <w:t xml:space="preserve">    }</w:t>
      </w:r>
    </w:p>
    <w:p w14:paraId="24C736C1">
      <w:r>
        <w:t xml:space="preserve">    return null;</w:t>
      </w:r>
    </w:p>
    <w:p w14:paraId="65F95E47">
      <w:r>
        <w:t xml:space="preserve">  }</w:t>
      </w:r>
    </w:p>
    <w:p w14:paraId="3793C595">
      <w:r>
        <w:t xml:space="preserve">  List&lt;Hymn&gt; _hymnsOfSubcategory(String subcategory) {</w:t>
      </w:r>
    </w:p>
    <w:p w14:paraId="08B43AA8">
      <w:r>
        <w:t xml:space="preserve">    final cats = _repo?.getAllCategories() ?? const [];</w:t>
      </w:r>
    </w:p>
    <w:p w14:paraId="074CD2F2">
      <w:r>
        <w:t xml:space="preserve">    final list = &lt;Hymn&gt;[];</w:t>
      </w:r>
    </w:p>
    <w:p w14:paraId="6B8751A1">
      <w:r>
        <w:t xml:space="preserve">    for (final c in cats) {</w:t>
      </w:r>
    </w:p>
    <w:p w14:paraId="1FB914D0">
      <w:r>
        <w:t xml:space="preserve">      if (c.subcategory == subcategory) {</w:t>
      </w:r>
    </w:p>
    <w:p w14:paraId="7C0E6F84">
      <w:r>
        <w:t xml:space="preserve">        for (final e in c.hymns) {</w:t>
      </w:r>
    </w:p>
    <w:p w14:paraId="77709A3B">
      <w:r>
        <w:t xml:space="preserve">          final h = _repo?.hymnByNumber(e.value.toString());</w:t>
      </w:r>
    </w:p>
    <w:p w14:paraId="794500F5">
      <w:r>
        <w:t xml:space="preserve">          if (h != null) list.add(h);</w:t>
      </w:r>
    </w:p>
    <w:p w14:paraId="60F7E15D">
      <w:r>
        <w:t xml:space="preserve">        }</w:t>
      </w:r>
    </w:p>
    <w:p w14:paraId="75283603">
      <w:r>
        <w:t xml:space="preserve">      }</w:t>
      </w:r>
    </w:p>
    <w:p w14:paraId="61E296A5">
      <w:r>
        <w:t xml:space="preserve">    }</w:t>
      </w:r>
    </w:p>
    <w:p w14:paraId="436AC043">
      <w:r>
        <w:t xml:space="preserve">    return list;</w:t>
      </w:r>
    </w:p>
    <w:p w14:paraId="505C82A3">
      <w:r>
        <w:t xml:space="preserve">  }</w:t>
      </w:r>
    </w:p>
    <w:p w14:paraId="7B77E27C">
      <w:r>
        <w:t xml:space="preserve">  List&lt;Hymn&gt; _hymnsOfPlaylistName(String name) {</w:t>
      </w:r>
    </w:p>
    <w:p w14:paraId="37F56FB2">
      <w:r>
        <w:t xml:space="preserve">    final pls = _repo?.getPlaylists() ?? const [];</w:t>
      </w:r>
    </w:p>
    <w:p w14:paraId="4DE259B3">
      <w:r>
        <w:t xml:space="preserve">    final list = &lt;Hymn&gt;[];</w:t>
      </w:r>
    </w:p>
    <w:p w14:paraId="24D251F8">
      <w:r>
        <w:t xml:space="preserve">    for (final pl in pls) {</w:t>
      </w:r>
    </w:p>
    <w:p w14:paraId="0BFDB42F">
      <w:r>
        <w:t xml:space="preserve">      if (pl.name == name) {</w:t>
      </w:r>
    </w:p>
    <w:p w14:paraId="738E9AE4">
      <w:r>
        <w:t xml:space="preserve">        for (final item in pl.hymns) {</w:t>
      </w:r>
    </w:p>
    <w:p w14:paraId="66CBA905">
      <w:r>
        <w:t xml:space="preserve">          final h = _repo?.hymnByNumber(item.value.toString());</w:t>
      </w:r>
    </w:p>
    <w:p w14:paraId="4F88D11F">
      <w:r>
        <w:t xml:space="preserve">          if (h != null) list.add(h);</w:t>
      </w:r>
    </w:p>
    <w:p w14:paraId="2FE852C8">
      <w:r>
        <w:t xml:space="preserve">        }</w:t>
      </w:r>
    </w:p>
    <w:p w14:paraId="3E389B74">
      <w:r>
        <w:t xml:space="preserve">      }</w:t>
      </w:r>
    </w:p>
    <w:p w14:paraId="1970931E">
      <w:r>
        <w:t xml:space="preserve">    }</w:t>
      </w:r>
    </w:p>
    <w:p w14:paraId="26B7960E">
      <w:r>
        <w:t xml:space="preserve">    return list;</w:t>
      </w:r>
    </w:p>
    <w:p w14:paraId="6874324D">
      <w:r>
        <w:t xml:space="preserve">  }</w:t>
      </w:r>
    </w:p>
    <w:p w14:paraId="33A8CDE1">
      <w:r>
        <w:t xml:space="preserve">  Future&lt;void&gt; _saveState() async {</w:t>
      </w:r>
    </w:p>
    <w:p w14:paraId="0A05644B">
      <w:r>
        <w:t xml:space="preserve">    final hymn = _audio?.currentHymn;</w:t>
      </w:r>
    </w:p>
    <w:p w14:paraId="51AD08AC">
      <w:r>
        <w:t xml:space="preserve">    var leftTab = _leftTab.name;</w:t>
      </w:r>
    </w:p>
    <w:p w14:paraId="56D723CC">
      <w:r>
        <w:t xml:space="preserve">    final list = _audio?.playlist ?? const &lt;Hymn&gt;[];</w:t>
      </w:r>
    </w:p>
    <w:p w14:paraId="5A4FAE47">
      <w:r>
        <w:t xml:space="preserve">    var saveIndex = false;</w:t>
      </w:r>
    </w:p>
    <w:p w14:paraId="55ECB718">
      <w:r>
        <w:t xml:space="preserve">    if (list.isNotEmpty) {</w:t>
      </w:r>
    </w:p>
    <w:p w14:paraId="3E687A0F">
      <w:r>
        <w:t xml:space="preserve">      if (_playSubcategory != null) {</w:t>
      </w:r>
    </w:p>
    <w:p w14:paraId="576CF5B4">
      <w:r>
        <w:t xml:space="preserve">        leftTab = LeftTab.defaultPlaylists.name;</w:t>
      </w:r>
    </w:p>
    <w:p w14:paraId="638AEB5C">
      <w:r>
        <w:t xml:space="preserve">      } else if (_playPlaylistName != null) {</w:t>
      </w:r>
    </w:p>
    <w:p w14:paraId="585FA34B">
      <w:r>
        <w:t xml:space="preserve">        leftTab = LeftTab.myPlaylists.name;</w:t>
      </w:r>
    </w:p>
    <w:p w14:paraId="2D53B58F">
      <w:r>
        <w:t xml:space="preserve">      } else {</w:t>
      </w:r>
    </w:p>
    <w:p w14:paraId="1994BC6B">
      <w:r>
        <w:t xml:space="preserve">        leftTab = LeftTab.hymnList.name;</w:t>
      </w:r>
    </w:p>
    <w:p w14:paraId="7906EBA4">
      <w:r>
        <w:t xml:space="preserve">        saveIndex = _containsAllHymns(list);</w:t>
      </w:r>
    </w:p>
    <w:p w14:paraId="709E5E5B">
      <w:r>
        <w:t xml:space="preserve">      }</w:t>
      </w:r>
    </w:p>
    <w:p w14:paraId="6EF7B334">
      <w:r>
        <w:t xml:space="preserve">    }</w:t>
      </w:r>
    </w:p>
    <w:p w14:paraId="2E04B8D6">
      <w:r>
        <w:t xml:space="preserve">    await _stateService.saveAll(</w:t>
      </w:r>
    </w:p>
    <w:p w14:paraId="3B7A8907">
      <w:r>
        <w:t xml:space="preserve">      leftTab: leftTab,</w:t>
      </w:r>
    </w:p>
    <w:p w14:paraId="0A0AF5F8">
      <w:r>
        <w:t xml:space="preserve">      subcategory: _playSubcategory ?? '',</w:t>
      </w:r>
    </w:p>
    <w:p w14:paraId="4EB607CC">
      <w:r>
        <w:t xml:space="preserve">      playlistName: _playPlaylistName ?? '',</w:t>
      </w:r>
    </w:p>
    <w:p w14:paraId="3CA450D0">
      <w:r>
        <w:t xml:space="preserve">      hymnNumber: hymn?.hymnNumber ?? '',</w:t>
      </w:r>
    </w:p>
    <w:p w14:paraId="2094AA3C">
      <w:r>
        <w:t xml:space="preserve">      audioVersion: _currentAudioVersion,</w:t>
      </w:r>
    </w:p>
    <w:p w14:paraId="32FCDBA3">
      <w:r>
        <w:t xml:space="preserve">      displayMode: _currentDisplayMode,</w:t>
      </w:r>
    </w:p>
    <w:p w14:paraId="1ECBE4E2">
      <w:r>
        <w:t xml:space="preserve">      playlistIndex: saveIndex ? (_audio?.currentIndex ?? -1) : -1,</w:t>
      </w:r>
    </w:p>
    <w:p w14:paraId="7B9C7B9C">
      <w:r>
        <w:t xml:space="preserve">      showLeft: _showLeft,</w:t>
      </w:r>
    </w:p>
    <w:p w14:paraId="13284440">
      <w:r>
        <w:t xml:space="preserve">      showRight: _showRight,</w:t>
      </w:r>
    </w:p>
    <w:p w14:paraId="5C0F5967">
      <w:r>
        <w:t xml:space="preserve">      appTheme: ThemeController.instance.current.id,</w:t>
      </w:r>
    </w:p>
    <w:p w14:paraId="58CBE8F5">
      <w:r>
        <w:t xml:space="preserve">      fontSizeLevel: FontScaleController.instance.current.id,</w:t>
      </w:r>
    </w:p>
    <w:p w14:paraId="1EE0EF90">
      <w:r>
        <w:t xml:space="preserve">      manualOnStart: ManualPrefs.instance.showOnStart,</w:t>
      </w:r>
    </w:p>
    <w:p w14:paraId="4AD68C0F">
      <w:r>
        <w:t xml:space="preserve">    );</w:t>
      </w:r>
    </w:p>
    <w:p w14:paraId="41621BE1">
      <w:r>
        <w:t xml:space="preserve">  }</w:t>
      </w:r>
    </w:p>
    <w:p w14:paraId="37A23270">
      <w:r>
        <w:t xml:space="preserve">  bool _containsAllHymns(List&lt;Hymn&gt; list) {</w:t>
      </w:r>
    </w:p>
    <w:p w14:paraId="254F1C25">
      <w:r>
        <w:t xml:space="preserve">    if (list.length != _allHymns.length) return false;</w:t>
      </w:r>
    </w:p>
    <w:p w14:paraId="09EA1B1F">
      <w:r>
        <w:t xml:space="preserve">    for (var i = 0; i &lt; list.length; i++) {</w:t>
      </w:r>
    </w:p>
    <w:p w14:paraId="2BF5207B">
      <w:r>
        <w:t xml:space="preserve">      if (list[i].id != _allHymns[i].id) return false;</w:t>
      </w:r>
    </w:p>
    <w:p w14:paraId="1068DFC4">
      <w:r>
        <w:t xml:space="preserve">    }</w:t>
      </w:r>
    </w:p>
    <w:p w14:paraId="4FA226B3">
      <w:r>
        <w:t xml:space="preserve">    return true;</w:t>
      </w:r>
    </w:p>
    <w:p w14:paraId="027FD113">
      <w:r>
        <w:t xml:space="preserve">  }</w:t>
      </w:r>
    </w:p>
    <w:p w14:paraId="7166ADD2">
      <w:r>
        <w:t xml:space="preserve">  Future&lt;void&gt; _syncWindowSize() async {</w:t>
      </w:r>
    </w:p>
    <w:p w14:paraId="4CB87F82">
      <w:r>
        <w:t xml:space="preserve">    if (kIsWeb) return;</w:t>
      </w:r>
    </w:p>
    <w:p w14:paraId="43E59AC5">
      <w:r>
        <w:t xml:space="preserve">    try {</w:t>
      </w:r>
    </w:p>
    <w:p w14:paraId="0D2CD858">
      <w:r>
        <w:t xml:space="preserve">      final s = AppFonts.scale;</w:t>
      </w:r>
    </w:p>
    <w:p w14:paraId="72D731EA">
      <w:r>
        <w:t xml:space="preserve">      await _windowChannel.invokeMethod&lt;void&gt;('setClientSize', {</w:t>
      </w:r>
    </w:p>
    <w:p w14:paraId="3299F2E2">
      <w:r>
        <w:t xml:space="preserve">        'width': kBaseWindowWidth,</w:t>
      </w:r>
    </w:p>
    <w:p w14:paraId="19E64B9F">
      <w:r>
        <w:t xml:space="preserve">        'height': kBaseWindowHeight,</w:t>
      </w:r>
    </w:p>
    <w:p w14:paraId="4F81E8BE">
      <w:r>
        <w:t xml:space="preserve">        'leftPanelWidth': _showLeft ? (kLeftPanelWidth * s).round() : 0,</w:t>
      </w:r>
    </w:p>
    <w:p w14:paraId="4CF25E0D">
      <w:r>
        <w:t xml:space="preserve">        'rightPanelWidth': _showRight ? kRightPanelWidth : 0,</w:t>
      </w:r>
    </w:p>
    <w:p w14:paraId="15939019">
      <w:r>
        <w:t xml:space="preserve">      });</w:t>
      </w:r>
    </w:p>
    <w:p w14:paraId="1ABD3B81">
      <w:r>
        <w:t xml:space="preserve">      if (mounted) setState(() {});</w:t>
      </w:r>
    </w:p>
    <w:p w14:paraId="4D9FE950">
      <w:r>
        <w:t xml:space="preserve">    } catch (_) {</w:t>
      </w:r>
    </w:p>
    <w:p w14:paraId="194122F6">
      <w:r>
        <w:t xml:space="preserve">    }</w:t>
      </w:r>
    </w:p>
    <w:p w14:paraId="1D8DAF7E">
      <w:r>
        <w:t xml:space="preserve">  }</w:t>
      </w:r>
    </w:p>
    <w:p w14:paraId="7ACF8C46">
      <w:r>
        <w:t xml:space="preserve">  @override</w:t>
      </w:r>
    </w:p>
    <w:p w14:paraId="0F20FB95">
      <w:r>
        <w:t xml:space="preserve">  Widget build(BuildContext context) {</w:t>
      </w:r>
    </w:p>
    <w:p w14:paraId="240FFCE2">
      <w:r>
        <w:t xml:space="preserve">    return ValueListenableBuilder&lt;FontSizeLevel&gt;(</w:t>
      </w:r>
    </w:p>
    <w:p w14:paraId="16CD42D2">
      <w:r>
        <w:t xml:space="preserve">      valueListenable: FontScaleController.instance.notifier,</w:t>
      </w:r>
    </w:p>
    <w:p w14:paraId="5A01B980">
      <w:r>
        <w:t xml:space="preserve">      builder: (context, _, __) {</w:t>
      </w:r>
    </w:p>
    <w:p w14:paraId="2F42A7DA">
      <w:r>
        <w:t xml:space="preserve">        return ValueListenableBuilder&lt;AppPalette&gt;(</w:t>
      </w:r>
    </w:p>
    <w:p w14:paraId="7D154A90">
      <w:r>
        <w:t xml:space="preserve">          valueListenable: ThemeController.instance.notifier,</w:t>
      </w:r>
    </w:p>
    <w:p w14:paraId="6A24A404">
      <w:r>
        <w:t xml:space="preserve">          builder: (context, _, __) {</w:t>
      </w:r>
    </w:p>
    <w:p w14:paraId="7C188317">
      <w:r>
        <w:t xml:space="preserve">            return Scaffold(</w:t>
      </w:r>
    </w:p>
    <w:p w14:paraId="6B0B5CDA">
      <w:r>
        <w:t xml:space="preserve">              body: Column(</w:t>
      </w:r>
    </w:p>
    <w:p w14:paraId="5F2408E6">
      <w:r>
        <w:t xml:space="preserve">                children: [</w:t>
      </w:r>
    </w:p>
    <w:p w14:paraId="4BF1F90F">
      <w:r>
        <w:t xml:space="preserve">                  _buildTitleBar(),</w:t>
      </w:r>
    </w:p>
    <w:p w14:paraId="4C466CFE">
      <w:r>
        <w:t xml:space="preserve">                  Divider(height: 1, color: AppColors.divider),</w:t>
      </w:r>
    </w:p>
    <w:p w14:paraId="46AABA88">
      <w:r>
        <w:t xml:space="preserve">                  _buildTopBar(),</w:t>
      </w:r>
    </w:p>
    <w:p w14:paraId="44AC0732">
      <w:r>
        <w:t xml:space="preserve">                  Expanded(child: _buildBody()),</w:t>
      </w:r>
    </w:p>
    <w:p w14:paraId="03F6473A">
      <w:r>
        <w:t xml:space="preserve">                  Divider(height: 1, color: AppColors.divider),</w:t>
      </w:r>
    </w:p>
    <w:p w14:paraId="3E249161">
      <w:r>
        <w:t xml:space="preserve">                  _buildStatusBar(),</w:t>
      </w:r>
    </w:p>
    <w:p w14:paraId="171C48B3">
      <w:r>
        <w:t xml:space="preserve">                ],</w:t>
      </w:r>
    </w:p>
    <w:p w14:paraId="1CCB28F0">
      <w:r>
        <w:t xml:space="preserve">              ),</w:t>
      </w:r>
    </w:p>
    <w:p w14:paraId="35251E12">
      <w:r>
        <w:t xml:space="preserve">            );</w:t>
      </w:r>
    </w:p>
    <w:p w14:paraId="2E3147AF">
      <w:r>
        <w:t xml:space="preserve">          },</w:t>
      </w:r>
    </w:p>
    <w:p w14:paraId="71CC1D44">
      <w:r>
        <w:t xml:space="preserve">        );</w:t>
      </w:r>
    </w:p>
    <w:p w14:paraId="1FFEB302">
      <w:r>
        <w:t xml:space="preserve">      },</w:t>
      </w:r>
    </w:p>
    <w:p w14:paraId="681EEB41">
      <w:r>
        <w:t xml:space="preserve">    );</w:t>
      </w:r>
    </w:p>
    <w:p w14:paraId="6A3974AF">
      <w:r>
        <w:t xml:space="preserve">  }</w:t>
      </w:r>
    </w:p>
    <w:p w14:paraId="22EAE1E2">
      <w:r>
        <w:t xml:space="preserve">  Widget _buildTitleBar() {</w:t>
      </w:r>
    </w:p>
    <w:p w14:paraId="2F14279D">
      <w:r>
        <w:t xml:space="preserve">    return Container(</w:t>
      </w:r>
    </w:p>
    <w:p w14:paraId="4425C3CF">
      <w:r>
        <w:t xml:space="preserve">      height: 30,</w:t>
      </w:r>
    </w:p>
    <w:p w14:paraId="28B37B16">
      <w:r>
        <w:t xml:space="preserve">      color: AppColors.titleBarBg,</w:t>
      </w:r>
    </w:p>
    <w:p w14:paraId="42E020EB">
      <w:r>
        <w:t xml:space="preserve">      child: Stack(</w:t>
      </w:r>
    </w:p>
    <w:p w14:paraId="32E22F6F">
      <w:r>
        <w:t xml:space="preserve">        children: [</w:t>
      </w:r>
    </w:p>
    <w:p w14:paraId="141F1A50">
      <w:r>
        <w:t xml:space="preserve">          Positioned.fill(</w:t>
      </w:r>
    </w:p>
    <w:p w14:paraId="23E9566F">
      <w:r>
        <w:t xml:space="preserve">            child: GestureDetector(</w:t>
      </w:r>
    </w:p>
    <w:p w14:paraId="64FF32C5">
      <w:r>
        <w:t xml:space="preserve">              behavior: HitTestBehavior.opaque,</w:t>
      </w:r>
    </w:p>
    <w:p w14:paraId="3D8E03EE">
      <w:r>
        <w:t xml:space="preserve">              onDoubleTap: _toggleMaximize,</w:t>
      </w:r>
    </w:p>
    <w:p w14:paraId="1FFB52A0">
      <w:r>
        <w:t xml:space="preserve">              onPanStart: (_) =&gt; _startWindowDrag(),</w:t>
      </w:r>
    </w:p>
    <w:p w14:paraId="79D28682">
      <w:r>
        <w:t xml:space="preserve">            ),</w:t>
      </w:r>
    </w:p>
    <w:p w14:paraId="3D1B091D">
      <w:r>
        <w:t xml:space="preserve">          ),</w:t>
      </w:r>
    </w:p>
    <w:p w14:paraId="3A9E79F0">
      <w:r>
        <w:t xml:space="preserve">          Align(</w:t>
      </w:r>
    </w:p>
    <w:p w14:paraId="42BC282D">
      <w:r>
        <w:t xml:space="preserve">            alignment: Alignment.centerLeft,</w:t>
      </w:r>
    </w:p>
    <w:p w14:paraId="0B736B78">
      <w:r>
        <w:t xml:space="preserve">            child: Padding(</w:t>
      </w:r>
    </w:p>
    <w:p w14:paraId="5D75A72B">
      <w:r>
        <w:t xml:space="preserve">              padding: const EdgeInsets.only(left: 12),</w:t>
      </w:r>
    </w:p>
    <w:p w14:paraId="68E221BD">
      <w:r>
        <w:t xml:space="preserve">              child: Row(</w:t>
      </w:r>
    </w:p>
    <w:p w14:paraId="553EAA26">
      <w:r>
        <w:t xml:space="preserve">                mainAxisSize: MainAxisSize.min,</w:t>
      </w:r>
    </w:p>
    <w:p w14:paraId="7AB7DBDC">
      <w:r>
        <w:t xml:space="preserve">                children: [</w:t>
      </w:r>
    </w:p>
    <w:p w14:paraId="1B3F73D8">
      <w:r>
        <w:t xml:space="preserve">                  Container(</w:t>
      </w:r>
    </w:p>
    <w:p w14:paraId="3EDA0FFA">
      <w:r>
        <w:t xml:space="preserve">                    width: 22,</w:t>
      </w:r>
    </w:p>
    <w:p w14:paraId="477CB059">
      <w:r>
        <w:t xml:space="preserve">                    height: 22,</w:t>
      </w:r>
    </w:p>
    <w:p w14:paraId="43646B28">
      <w:r>
        <w:t xml:space="preserve">                    decoration: BoxDecoration(</w:t>
      </w:r>
    </w:p>
    <w:p w14:paraId="13823EEF">
      <w:r>
        <w:t xml:space="preserve">                      color: AppColors.primary,</w:t>
      </w:r>
    </w:p>
    <w:p w14:paraId="7C3D2528">
      <w:r>
        <w:t xml:space="preserve">                      borderRadius: BorderRadius.circular(6),</w:t>
      </w:r>
    </w:p>
    <w:p w14:paraId="39ED55FD">
      <w:r>
        <w:t xml:space="preserve">                    ),</w:t>
      </w:r>
    </w:p>
    <w:p w14:paraId="38A8C6EB">
      <w:r>
        <w:t xml:space="preserve">                    child: const Icon(Icons.music_note,</w:t>
      </w:r>
    </w:p>
    <w:p w14:paraId="62AF0466">
      <w:r>
        <w:t xml:space="preserve">                        size: 14, color: Colors.white),</w:t>
      </w:r>
    </w:p>
    <w:p w14:paraId="22F020AD">
      <w:r>
        <w:t xml:space="preserve">                  ),</w:t>
      </w:r>
    </w:p>
    <w:p w14:paraId="05CABF8F">
      <w:r>
        <w:t xml:space="preserve">                  const SizedBox(width: 8),</w:t>
      </w:r>
    </w:p>
    <w:p w14:paraId="2D857F51">
      <w:r>
        <w:t xml:space="preserve">                  Text(</w:t>
      </w:r>
    </w:p>
    <w:p w14:paraId="360E448B">
      <w:r>
        <w:t xml:space="preserve">                    'EchoHymn · 聆听赞美诗',</w:t>
      </w:r>
    </w:p>
    <w:p w14:paraId="1039CDE7">
      <w:r>
        <w:t xml:space="preserve">                    style: TextStyle(</w:t>
      </w:r>
    </w:p>
    <w:p w14:paraId="4654585A">
      <w:r>
        <w:t xml:space="preserve">                      fontSize: 13,</w:t>
      </w:r>
    </w:p>
    <w:p w14:paraId="51175372">
      <w:r>
        <w:t xml:space="preserve">                      fontWeight: FontWeight.w600,</w:t>
      </w:r>
    </w:p>
    <w:p w14:paraId="2B511D7A">
      <w:r>
        <w:t xml:space="preserve">                      color: AppColors.textPrimary,</w:t>
      </w:r>
    </w:p>
    <w:p w14:paraId="385D7F90">
      <w:r>
        <w:t xml:space="preserve">                    ),</w:t>
      </w:r>
    </w:p>
    <w:p w14:paraId="454D6062">
      <w:r>
        <w:t xml:space="preserve">                  ),</w:t>
      </w:r>
    </w:p>
    <w:p w14:paraId="17C0E712">
      <w:r>
        <w:t xml:space="preserve">                ],</w:t>
      </w:r>
    </w:p>
    <w:p w14:paraId="2C8B034E">
      <w:r>
        <w:t xml:space="preserve">              ),</w:t>
      </w:r>
    </w:p>
    <w:p w14:paraId="780F4FFE">
      <w:r>
        <w:t xml:space="preserve">            ),</w:t>
      </w:r>
    </w:p>
    <w:p w14:paraId="3F7AB9CE">
      <w:r>
        <w:t xml:space="preserve">          ),</w:t>
      </w:r>
    </w:p>
    <w:p w14:paraId="53407680">
      <w:r>
        <w:t xml:space="preserve">          Align(</w:t>
      </w:r>
    </w:p>
    <w:p w14:paraId="259E1724">
      <w:r>
        <w:t xml:space="preserve">            alignment: Alignment.centerRight,</w:t>
      </w:r>
    </w:p>
    <w:p w14:paraId="262E08B7">
      <w:r>
        <w:t xml:space="preserve">            child: Row(</w:t>
      </w:r>
    </w:p>
    <w:p w14:paraId="3CB3CD0A">
      <w:r>
        <w:t xml:space="preserve">              mainAxisSize: MainAxisSize.min,</w:t>
      </w:r>
    </w:p>
    <w:p w14:paraId="03A5CE68">
      <w:r>
        <w:t xml:space="preserve">              children: [</w:t>
      </w:r>
    </w:p>
    <w:p w14:paraId="3CE6C185">
      <w:r>
        <w:t xml:space="preserve">                _WindowButton(</w:t>
      </w:r>
    </w:p>
    <w:p w14:paraId="7466D835">
      <w:r>
        <w:t xml:space="preserve">                  key: _themeButtonKey,</w:t>
      </w:r>
    </w:p>
    <w:p w14:paraId="5B3312EA">
      <w:r>
        <w:t xml:space="preserve">                  icon: Icons.palette_outlined,</w:t>
      </w:r>
    </w:p>
    <w:p w14:paraId="1A6CA131">
      <w:r>
        <w:t xml:space="preserve">                  tooltip: '切换配色（${ThemeController.instance.current.name}）',</w:t>
      </w:r>
    </w:p>
    <w:p w14:paraId="4D576CED">
      <w:r>
        <w:t xml:space="preserve">                  onTap: _showThemeMenu,</w:t>
      </w:r>
    </w:p>
    <w:p w14:paraId="7B082A64">
      <w:r>
        <w:t xml:space="preserve">                ),</w:t>
      </w:r>
    </w:p>
    <w:p w14:paraId="42455133">
      <w:r>
        <w:t xml:space="preserve">                _WindowButton(</w:t>
      </w:r>
    </w:p>
    <w:p w14:paraId="0718333F">
      <w:r>
        <w:t xml:space="preserve">                  key: _fontButtonKey,</w:t>
      </w:r>
    </w:p>
    <w:p w14:paraId="691AFB7B">
      <w:r>
        <w:t xml:space="preserve">                  icon: Icons.format_size,</w:t>
      </w:r>
    </w:p>
    <w:p w14:paraId="2CE975D2">
      <w:r>
        <w:t xml:space="preserve">                  tooltip:</w:t>
      </w:r>
    </w:p>
    <w:p w14:paraId="32913D6E">
      <w:r>
        <w:t xml:space="preserve">                      '切换字号（${FontScaleController.instance.current.label}）',</w:t>
      </w:r>
    </w:p>
    <w:p w14:paraId="74ECDCF0">
      <w:r>
        <w:t xml:space="preserve">                  onTap: _showFontSizeMenu,</w:t>
      </w:r>
    </w:p>
    <w:p w14:paraId="3A2FDF33">
      <w:r>
        <w:t xml:space="preserve">                ),</w:t>
      </w:r>
    </w:p>
    <w:p w14:paraId="6DB7CE0A">
      <w:r>
        <w:t xml:space="preserve">                _WindowButton(</w:t>
      </w:r>
    </w:p>
    <w:p w14:paraId="40BA4787">
      <w:r>
        <w:t xml:space="preserve">                  icon: Icons.help_outline,</w:t>
      </w:r>
    </w:p>
    <w:p w14:paraId="183291F9">
      <w:r>
        <w:t xml:space="preserve">                  tooltip: '用户手册（F1）',</w:t>
      </w:r>
    </w:p>
    <w:p w14:paraId="1747BC45">
      <w:r>
        <w:t xml:space="preserve">                  onTap: _showManual,</w:t>
      </w:r>
    </w:p>
    <w:p w14:paraId="248BD277">
      <w:r>
        <w:t xml:space="preserve">                ),</w:t>
      </w:r>
    </w:p>
    <w:p w14:paraId="43532CC6">
      <w:r>
        <w:t xml:space="preserve">                _WindowButton(</w:t>
      </w:r>
    </w:p>
    <w:p w14:paraId="18880E2B">
      <w:r>
        <w:t xml:space="preserve">                  icon: Icons.minimize,</w:t>
      </w:r>
    </w:p>
    <w:p w14:paraId="27E1D05D">
      <w:r>
        <w:t xml:space="preserve">                  tooltip: '最小化',</w:t>
      </w:r>
    </w:p>
    <w:p w14:paraId="055F59D5">
      <w:r>
        <w:t xml:space="preserve">                  onTap: _minimizeWindow,</w:t>
      </w:r>
    </w:p>
    <w:p w14:paraId="3D146169">
      <w:r>
        <w:t xml:space="preserve">                ),</w:t>
      </w:r>
    </w:p>
    <w:p w14:paraId="32BCBD8A">
      <w:r>
        <w:t xml:space="preserve">                _WindowButton(</w:t>
      </w:r>
    </w:p>
    <w:p w14:paraId="64D90B42">
      <w:r>
        <w:t xml:space="preserve">                  icon:</w:t>
      </w:r>
    </w:p>
    <w:p w14:paraId="22DD47D7">
      <w:r>
        <w:t xml:space="preserve">                      _windowMaximized ? Icons.filter_none : Icons.crop_square,</w:t>
      </w:r>
    </w:p>
    <w:p w14:paraId="249F6D70">
      <w:r>
        <w:t xml:space="preserve">                  tooltip: _windowMaximized ? '还原' : '最大化',</w:t>
      </w:r>
    </w:p>
    <w:p w14:paraId="6F37CF1F">
      <w:r>
        <w:t xml:space="preserve">                  onTap: _toggleMaximize,</w:t>
      </w:r>
    </w:p>
    <w:p w14:paraId="44E1426E">
      <w:r>
        <w:t xml:space="preserve">                ),</w:t>
      </w:r>
    </w:p>
    <w:p w14:paraId="5FA35AF0">
      <w:r>
        <w:t xml:space="preserve">                _WindowButton(</w:t>
      </w:r>
    </w:p>
    <w:p w14:paraId="7974BC37">
      <w:r>
        <w:t xml:space="preserve">                  icon: Icons.close,</w:t>
      </w:r>
    </w:p>
    <w:p w14:paraId="2ABA8A1E">
      <w:r>
        <w:t xml:space="preserve">                  tooltip: '关闭',</w:t>
      </w:r>
    </w:p>
    <w:p w14:paraId="0F9B1BCD">
      <w:r>
        <w:t xml:space="preserve">                  danger: true,</w:t>
      </w:r>
    </w:p>
    <w:p w14:paraId="11F23414">
      <w:r>
        <w:t xml:space="preserve">                  onTap: _closeWindow,</w:t>
      </w:r>
    </w:p>
    <w:p w14:paraId="78928E60">
      <w:r>
        <w:t xml:space="preserve">                ),</w:t>
      </w:r>
    </w:p>
    <w:p w14:paraId="68734756">
      <w:r>
        <w:t xml:space="preserve">              ],</w:t>
      </w:r>
    </w:p>
    <w:p w14:paraId="0AB6EB6C">
      <w:r>
        <w:t xml:space="preserve">            ),</w:t>
      </w:r>
    </w:p>
    <w:p w14:paraId="058854AB">
      <w:r>
        <w:t xml:space="preserve">          ),</w:t>
      </w:r>
    </w:p>
    <w:p w14:paraId="56AA4382">
      <w:r>
        <w:t xml:space="preserve">        ],</w:t>
      </w:r>
    </w:p>
    <w:p w14:paraId="76E9D2F2">
      <w:r>
        <w:t xml:space="preserve">      ),</w:t>
      </w:r>
    </w:p>
    <w:p w14:paraId="62BB0315">
      <w:r>
        <w:t xml:space="preserve">    );</w:t>
      </w:r>
    </w:p>
    <w:p w14:paraId="2CFDE17A">
      <w:r>
        <w:t xml:space="preserve">  }</w:t>
      </w:r>
    </w:p>
    <w:p w14:paraId="38410F98">
      <w:r>
        <w:t xml:space="preserve">  Widget _buildTopBar() {</w:t>
      </w:r>
    </w:p>
    <w:p w14:paraId="4B0BA38A">
      <w:r>
        <w:t xml:space="preserve">    final hymn = _audio?.currentHymn;</w:t>
      </w:r>
    </w:p>
    <w:p w14:paraId="7D6A72C0">
      <w:r>
        <w:t xml:space="preserve">    final centerText = hymn != null</w:t>
      </w:r>
    </w:p>
    <w:p w14:paraId="51D59EF8">
      <w:r>
        <w:t xml:space="preserve">        ? '第 ${hymn.hymnNumber} 首《'</w:t>
      </w:r>
    </w:p>
    <w:p w14:paraId="69F6ABAF">
      <w:r>
        <w:t xml:space="preserve">            '${ChineseConvertService.instance.toSimplified(hymn.title)}》'</w:t>
      </w:r>
    </w:p>
    <w:p w14:paraId="60EE2B3F">
      <w:r>
        <w:t xml:space="preserve">        : 'EchoHymn · 聆听赞美诗';</w:t>
      </w:r>
    </w:p>
    <w:p w14:paraId="0E52CA3B">
      <w:r>
        <w:t xml:space="preserve">    return Container(</w:t>
      </w:r>
    </w:p>
    <w:p w14:paraId="0B6F2990">
      <w:r>
        <w:t xml:space="preserve">      height: 40,</w:t>
      </w:r>
    </w:p>
    <w:p w14:paraId="670BA024">
      <w:r>
        <w:t xml:space="preserve">      color: AppColors.topBarBg,</w:t>
      </w:r>
    </w:p>
    <w:p w14:paraId="0E27391C">
      <w:r>
        <w:t xml:space="preserve">      child: Row(</w:t>
      </w:r>
    </w:p>
    <w:p w14:paraId="4EDE8EDA">
      <w:r>
        <w:t xml:space="preserve">        children: [</w:t>
      </w:r>
    </w:p>
    <w:p w14:paraId="5B3725B6">
      <w:r>
        <w:t xml:space="preserve">          SizedBox(</w:t>
      </w:r>
    </w:p>
    <w:p w14:paraId="25BFAB14">
      <w:r>
        <w:t xml:space="preserve">            width: 60,</w:t>
      </w:r>
    </w:p>
    <w:p w14:paraId="04B3759B">
      <w:r>
        <w:t xml:space="preserve">            height: 30,</w:t>
      </w:r>
    </w:p>
    <w:p w14:paraId="39F123D7">
      <w:r>
        <w:t xml:space="preserve">            child: _toggleButton(</w:t>
      </w:r>
    </w:p>
    <w:p w14:paraId="40B34267">
      <w:r>
        <w:t xml:space="preserve">              icon: _showLeft ? Icons.chevron_right : Icons.chevron_left,</w:t>
      </w:r>
    </w:p>
    <w:p w14:paraId="7B09D7B1">
      <w:r>
        <w:t xml:space="preserve">              tooltip: _showLeft ? '收起左侧栏目' : '展开左侧栏目',</w:t>
      </w:r>
    </w:p>
    <w:p w14:paraId="54182363">
      <w:r>
        <w:t xml:space="preserve">              active: !_showLeft,</w:t>
      </w:r>
    </w:p>
    <w:p w14:paraId="4E3F43E2">
      <w:r>
        <w:t xml:space="preserve">              onTap: () {</w:t>
      </w:r>
    </w:p>
    <w:p w14:paraId="6D56350F">
      <w:r>
        <w:t xml:space="preserve">                LogService.instance.info(</w:t>
      </w:r>
    </w:p>
    <w:p w14:paraId="0CF5CD92">
      <w:r>
        <w:t xml:space="preserve">                  LogTag.action,</w:t>
      </w:r>
    </w:p>
    <w:p w14:paraId="550CD8DC">
      <w:r>
        <w:t xml:space="preserve">                  _showLeft ? '收起左侧栏目' : '展开左侧栏目',</w:t>
      </w:r>
    </w:p>
    <w:p w14:paraId="5E8F95DD">
      <w:r>
        <w:t xml:space="preserve">                );</w:t>
      </w:r>
    </w:p>
    <w:p w14:paraId="7DBA166F">
      <w:r>
        <w:t xml:space="preserve">                setState(() =&gt; _showLeft = !_showLeft);</w:t>
      </w:r>
    </w:p>
    <w:p w14:paraId="544825EA">
      <w:r>
        <w:t xml:space="preserve">                _syncWindowSize();</w:t>
      </w:r>
    </w:p>
    <w:p w14:paraId="22317EB9">
      <w:r>
        <w:t xml:space="preserve">                _saveState();</w:t>
      </w:r>
    </w:p>
    <w:p w14:paraId="42F182FC">
      <w:r>
        <w:t xml:space="preserve">              },</w:t>
      </w:r>
    </w:p>
    <w:p w14:paraId="48D9404A">
      <w:r>
        <w:t xml:space="preserve">            ),</w:t>
      </w:r>
    </w:p>
    <w:p w14:paraId="4A0A6027">
      <w:r>
        <w:t xml:space="preserve">          ),</w:t>
      </w:r>
    </w:p>
    <w:p w14:paraId="4ECE8A0E">
      <w:r>
        <w:t xml:space="preserve">          Expanded(</w:t>
      </w:r>
    </w:p>
    <w:p w14:paraId="69C17E47">
      <w:r>
        <w:t xml:space="preserve">            child: Center(</w:t>
      </w:r>
    </w:p>
    <w:p w14:paraId="32FCB995">
      <w:r>
        <w:t xml:space="preserve">              child: Text(</w:t>
      </w:r>
    </w:p>
    <w:p w14:paraId="64146630">
      <w:r>
        <w:t xml:space="preserve">                centerText,</w:t>
      </w:r>
    </w:p>
    <w:p w14:paraId="7EE181E4">
      <w:r>
        <w:t xml:space="preserve">                style: TextStyle(</w:t>
      </w:r>
    </w:p>
    <w:p w14:paraId="0AC6486D">
      <w:r>
        <w:t xml:space="preserve">                  fontSize: 15,</w:t>
      </w:r>
    </w:p>
    <w:p w14:paraId="6DB48A96">
      <w:r>
        <w:t xml:space="preserve">                  fontWeight: FontWeight.w600,</w:t>
      </w:r>
    </w:p>
    <w:p w14:paraId="6D65A53D">
      <w:r>
        <w:t xml:space="preserve">                  color: AppColors.textPrimary,</w:t>
      </w:r>
    </w:p>
    <w:p w14:paraId="61D811D2">
      <w:r>
        <w:t xml:space="preserve">                ),</w:t>
      </w:r>
    </w:p>
    <w:p w14:paraId="555B7CD5">
      <w:r>
        <w:t xml:space="preserve">                overflow: TextOverflow.ellipsis,</w:t>
      </w:r>
    </w:p>
    <w:p w14:paraId="4CBB44D2">
      <w:r>
        <w:t xml:space="preserve">              ),</w:t>
      </w:r>
    </w:p>
    <w:p w14:paraId="1E889DB9">
      <w:r>
        <w:t xml:space="preserve">            ),</w:t>
      </w:r>
    </w:p>
    <w:p w14:paraId="5655EC84">
      <w:r>
        <w:t xml:space="preserve">          ),</w:t>
      </w:r>
    </w:p>
    <w:p w14:paraId="58BB110B">
      <w:r>
        <w:t xml:space="preserve">          SizedBox(</w:t>
      </w:r>
    </w:p>
    <w:p w14:paraId="295CBB1E">
      <w:r>
        <w:t xml:space="preserve">            width: 60,</w:t>
      </w:r>
    </w:p>
    <w:p w14:paraId="35A204E6">
      <w:r>
        <w:t xml:space="preserve">            height: 30,</w:t>
      </w:r>
    </w:p>
    <w:p w14:paraId="0E078076">
      <w:r>
        <w:t xml:space="preserve">            child: _toggleButton(</w:t>
      </w:r>
    </w:p>
    <w:p w14:paraId="36C3CB53">
      <w:r>
        <w:t xml:space="preserve">              icon: _showRight ? Icons.chevron_left : Icons.chevron_right,</w:t>
      </w:r>
    </w:p>
    <w:p w14:paraId="5AAC8E68">
      <w:r>
        <w:t xml:space="preserve">              tooltip: _showRight ? '收起右侧栏目' : '展开右侧栏目',</w:t>
      </w:r>
    </w:p>
    <w:p w14:paraId="00DB2EE3">
      <w:r>
        <w:t xml:space="preserve">              active: !_showRight,</w:t>
      </w:r>
    </w:p>
    <w:p w14:paraId="5ED37DF8">
      <w:r>
        <w:t xml:space="preserve">              onTap: () {</w:t>
      </w:r>
    </w:p>
    <w:p w14:paraId="7D7D4D35">
      <w:r>
        <w:t xml:space="preserve">                LogService.instance.info(</w:t>
      </w:r>
    </w:p>
    <w:p w14:paraId="0CC8EFE8">
      <w:r>
        <w:t xml:space="preserve">                  LogTag.action,</w:t>
      </w:r>
    </w:p>
    <w:p w14:paraId="309E8EA5">
      <w:r>
        <w:t xml:space="preserve">                  _showRight ? '收起右侧栏目' : '展开右侧栏目',</w:t>
      </w:r>
    </w:p>
    <w:p w14:paraId="0AD27680">
      <w:r>
        <w:t xml:space="preserve">                );</w:t>
      </w:r>
    </w:p>
    <w:p w14:paraId="39E8898C">
      <w:r>
        <w:t xml:space="preserve">                setState(() =&gt; _showRight = !_showRight);</w:t>
      </w:r>
    </w:p>
    <w:p w14:paraId="6511DD5F">
      <w:r>
        <w:t xml:space="preserve">                _syncWindowSize();</w:t>
      </w:r>
    </w:p>
    <w:p w14:paraId="5FEB477E">
      <w:r>
        <w:t xml:space="preserve">                _saveState();</w:t>
      </w:r>
    </w:p>
    <w:p w14:paraId="6FB66157">
      <w:r>
        <w:t xml:space="preserve">              },</w:t>
      </w:r>
    </w:p>
    <w:p w14:paraId="5D38162B">
      <w:r>
        <w:t xml:space="preserve">            ),</w:t>
      </w:r>
    </w:p>
    <w:p w14:paraId="1CC7EC71">
      <w:r>
        <w:t xml:space="preserve">          ),</w:t>
      </w:r>
    </w:p>
    <w:p w14:paraId="073CE295">
      <w:r>
        <w:t xml:space="preserve">        ],</w:t>
      </w:r>
    </w:p>
    <w:p w14:paraId="2C6EBE8F">
      <w:r>
        <w:t xml:space="preserve">      ),</w:t>
      </w:r>
    </w:p>
    <w:p w14:paraId="29748E18">
      <w:r>
        <w:t xml:space="preserve">    );</w:t>
      </w:r>
    </w:p>
    <w:p w14:paraId="3A949D20">
      <w:r>
        <w:t xml:space="preserve">  }</w:t>
      </w:r>
    </w:p>
    <w:p w14:paraId="08B75E28">
      <w:r>
        <w:t xml:space="preserve">  Widget _toggleButton({</w:t>
      </w:r>
    </w:p>
    <w:p w14:paraId="797AF460">
      <w:r>
        <w:t xml:space="preserve">    required IconData icon,</w:t>
      </w:r>
    </w:p>
    <w:p w14:paraId="5B7BCC1D">
      <w:r>
        <w:t xml:space="preserve">    required String tooltip,</w:t>
      </w:r>
    </w:p>
    <w:p w14:paraId="66110DD5">
      <w:r>
        <w:t xml:space="preserve">    required bool active,</w:t>
      </w:r>
    </w:p>
    <w:p w14:paraId="13C2BF6F">
      <w:r>
        <w:t xml:space="preserve">    required VoidCallback onTap,</w:t>
      </w:r>
    </w:p>
    <w:p w14:paraId="497B72E9">
      <w:r>
        <w:t xml:space="preserve">  }) {</w:t>
      </w:r>
    </w:p>
    <w:p w14:paraId="67BFE073">
      <w:r>
        <w:t xml:space="preserve">    return Padding(</w:t>
      </w:r>
    </w:p>
    <w:p w14:paraId="6B752CAF">
      <w:r>
        <w:t xml:space="preserve">      padding: const EdgeInsets.symmetric(horizontal: 4),</w:t>
      </w:r>
    </w:p>
    <w:p w14:paraId="52B9922B">
      <w:r>
        <w:t xml:space="preserve">      child: Tooltip(</w:t>
      </w:r>
    </w:p>
    <w:p w14:paraId="0F5EDEAA">
      <w:r>
        <w:t xml:space="preserve">        message: tooltip,</w:t>
      </w:r>
    </w:p>
    <w:p w14:paraId="0937A1F6">
      <w:r>
        <w:t xml:space="preserve">        child: Material(</w:t>
      </w:r>
    </w:p>
    <w:p w14:paraId="30AF33C4">
      <w:r>
        <w:t xml:space="preserve">          color: active ? AppColors.primary : AppColors.controlBg,</w:t>
      </w:r>
    </w:p>
    <w:p w14:paraId="4292FC26">
      <w:r>
        <w:t xml:space="preserve">          shape: RoundedRectangleBorder(</w:t>
      </w:r>
    </w:p>
    <w:p w14:paraId="7A735F04">
      <w:r>
        <w:t xml:space="preserve">            borderRadius: BorderRadius.circular(6),</w:t>
      </w:r>
    </w:p>
    <w:p w14:paraId="624C0DB1">
      <w:r>
        <w:t xml:space="preserve">            side: BorderSide(</w:t>
      </w:r>
    </w:p>
    <w:p w14:paraId="227672EB">
      <w:r>
        <w:t xml:space="preserve">              color: active ? Colors.transparent : AppColors.controlBorder,</w:t>
      </w:r>
    </w:p>
    <w:p w14:paraId="3CFE0468">
      <w:r>
        <w:t xml:space="preserve">              width: 1,</w:t>
      </w:r>
    </w:p>
    <w:p w14:paraId="282111FB">
      <w:r>
        <w:t xml:space="preserve">            ),</w:t>
      </w:r>
    </w:p>
    <w:p w14:paraId="25EBF5C9">
      <w:r>
        <w:t xml:space="preserve">          ),</w:t>
      </w:r>
    </w:p>
    <w:p w14:paraId="4DC515D9">
      <w:r>
        <w:t xml:space="preserve">          child: InkWell(</w:t>
      </w:r>
    </w:p>
    <w:p w14:paraId="444F9E66">
      <w:r>
        <w:t xml:space="preserve">            borderRadius: BorderRadius.circular(6),</w:t>
      </w:r>
    </w:p>
    <w:p w14:paraId="25D0D638">
      <w:r>
        <w:t xml:space="preserve">            onTap: onTap,</w:t>
      </w:r>
    </w:p>
    <w:p w14:paraId="1834075B">
      <w:r>
        <w:t xml:space="preserve">            child: Center(</w:t>
      </w:r>
    </w:p>
    <w:p w14:paraId="54EF8FE5">
      <w:r>
        <w:t xml:space="preserve">              child: Icon(</w:t>
      </w:r>
    </w:p>
    <w:p w14:paraId="63883AA3">
      <w:r>
        <w:t xml:space="preserve">                icon,</w:t>
      </w:r>
    </w:p>
    <w:p w14:paraId="5A7D5337">
      <w:r>
        <w:t xml:space="preserve">                size: 18,</w:t>
      </w:r>
    </w:p>
    <w:p w14:paraId="32DA2C4A">
      <w:r>
        <w:t xml:space="preserve">                color: active ? Colors.white : AppColors.textSecondary,</w:t>
      </w:r>
    </w:p>
    <w:p w14:paraId="5501DF02">
      <w:r>
        <w:t xml:space="preserve">              ),</w:t>
      </w:r>
    </w:p>
    <w:p w14:paraId="7E542CF2">
      <w:r>
        <w:t xml:space="preserve">            ),</w:t>
      </w:r>
    </w:p>
    <w:p w14:paraId="3904E76E">
      <w:r>
        <w:t xml:space="preserve">          ),</w:t>
      </w:r>
    </w:p>
    <w:p w14:paraId="29F95599">
      <w:r>
        <w:t xml:space="preserve">        ),</w:t>
      </w:r>
    </w:p>
    <w:p w14:paraId="2CB9FD8C">
      <w:r>
        <w:t xml:space="preserve">      ),</w:t>
      </w:r>
    </w:p>
    <w:p w14:paraId="379C6733">
      <w:r>
        <w:t xml:space="preserve">    );</w:t>
      </w:r>
    </w:p>
    <w:p w14:paraId="2E2F1081">
      <w:r>
        <w:t xml:space="preserve">  }</w:t>
      </w:r>
    </w:p>
    <w:p w14:paraId="57887C23">
      <w:r>
        <w:t xml:space="preserve">  void _showManual() {</w:t>
      </w:r>
    </w:p>
    <w:p w14:paraId="25582676">
      <w:r>
        <w:t xml:space="preserve">    LogService.instance.info(LogTag.action, '打开用户手册');</w:t>
      </w:r>
    </w:p>
    <w:p w14:paraId="0DED2661">
      <w:r>
        <w:t xml:space="preserve">    UserManualDialog.show(context);</w:t>
      </w:r>
    </w:p>
    <w:p w14:paraId="7704855C">
      <w:r>
        <w:t xml:space="preserve">  }</w:t>
      </w:r>
    </w:p>
    <w:p w14:paraId="551C481B">
      <w:r>
        <w:t xml:space="preserve">  Future&lt;void&gt; _showThemeMenu() async {</w:t>
      </w:r>
    </w:p>
    <w:p w14:paraId="08328930">
      <w:r>
        <w:t xml:space="preserve">    final overlay =</w:t>
      </w:r>
    </w:p>
    <w:p w14:paraId="3219B760">
      <w:r>
        <w:t xml:space="preserve">        Overlay.of(context).context.findRenderObject() as RenderBox?;</w:t>
      </w:r>
    </w:p>
    <w:p w14:paraId="130FCD0D">
      <w:r>
        <w:t xml:space="preserve">    final btnBox =</w:t>
      </w:r>
    </w:p>
    <w:p w14:paraId="06B0BA9D">
      <w:r>
        <w:t xml:space="preserve">        _themeButtonKey.currentContext?.findRenderObject() as RenderBox?;</w:t>
      </w:r>
    </w:p>
    <w:p w14:paraId="5F4A0554">
      <w:r>
        <w:t xml:space="preserve">    if (overlay == null || btnBox == null) return;</w:t>
      </w:r>
    </w:p>
    <w:p w14:paraId="5941287D">
      <w:r>
        <w:t xml:space="preserve">    final current = ThemeController.instance.current;</w:t>
      </w:r>
    </w:p>
    <w:p w14:paraId="2E04DA14">
      <w:r>
        <w:t xml:space="preserve">    final chosen = await showMenu&lt;String&gt;(</w:t>
      </w:r>
    </w:p>
    <w:p w14:paraId="6598C7AE">
      <w:r>
        <w:t xml:space="preserve">      context: context,</w:t>
      </w:r>
    </w:p>
    <w:p w14:paraId="0AD133B5">
      <w:r>
        <w:t xml:space="preserve">      position: RelativeRect.fromRect(</w:t>
      </w:r>
    </w:p>
    <w:p w14:paraId="5F848374">
      <w:r>
        <w:t xml:space="preserve">        Rect.fromPoints(</w:t>
      </w:r>
    </w:p>
    <w:p w14:paraId="2AC83C45">
      <w:r>
        <w:t xml:space="preserve">          btnBox.localToGlobal(Offset.zero, ancestor: overlay),</w:t>
      </w:r>
    </w:p>
    <w:p w14:paraId="1D852D53">
      <w:r>
        <w:t xml:space="preserve">          btnBox.localToGlobal(btnBox.size.bottomRight(Offset.zero),</w:t>
      </w:r>
    </w:p>
    <w:p w14:paraId="0FBDE3CE">
      <w:r>
        <w:t xml:space="preserve">              ancestor: overlay),</w:t>
      </w:r>
    </w:p>
    <w:p w14:paraId="489581F9">
      <w:r>
        <w:t xml:space="preserve">        ),</w:t>
      </w:r>
    </w:p>
    <w:p w14:paraId="70D59529">
      <w:r>
        <w:t xml:space="preserve">        Offset.zero &amp; overlay.size,</w:t>
      </w:r>
    </w:p>
    <w:p w14:paraId="39A944F1">
      <w:r>
        <w:t xml:space="preserve">      ),</w:t>
      </w:r>
    </w:p>
    <w:p w14:paraId="289D6CA2">
      <w:r>
        <w:t xml:space="preserve">      items: kThemes.map((t) {</w:t>
      </w:r>
    </w:p>
    <w:p w14:paraId="150E451F">
      <w:r>
        <w:t xml:space="preserve">        return PopupMenuItem&lt;String&gt;(</w:t>
      </w:r>
    </w:p>
    <w:p w14:paraId="5FEA40A5">
      <w:r>
        <w:t xml:space="preserve">          value: t.id,</w:t>
      </w:r>
    </w:p>
    <w:p w14:paraId="3862184C">
      <w:r>
        <w:t xml:space="preserve">          height: 36,</w:t>
      </w:r>
    </w:p>
    <w:p w14:paraId="255B832C">
      <w:r>
        <w:t xml:space="preserve">          child: Row(</w:t>
      </w:r>
    </w:p>
    <w:p w14:paraId="0969739A">
      <w:r>
        <w:t xml:space="preserve">            children: [</w:t>
      </w:r>
    </w:p>
    <w:p w14:paraId="05B57783">
      <w:r>
        <w:t xml:space="preserve">              Container(</w:t>
      </w:r>
    </w:p>
    <w:p w14:paraId="4F54128F">
      <w:r>
        <w:t xml:space="preserve">                width: 14,</w:t>
      </w:r>
    </w:p>
    <w:p w14:paraId="37F67BDB">
      <w:r>
        <w:t xml:space="preserve">                height: 14,</w:t>
      </w:r>
    </w:p>
    <w:p w14:paraId="6FC9A06F">
      <w:r>
        <w:t xml:space="preserve">                decoration: BoxDecoration(</w:t>
      </w:r>
    </w:p>
    <w:p w14:paraId="4384184D">
      <w:r>
        <w:t xml:space="preserve">                  color: t.primary,</w:t>
      </w:r>
    </w:p>
    <w:p w14:paraId="3BF8C109">
      <w:r>
        <w:t xml:space="preserve">                  shape: BoxShape.circle,</w:t>
      </w:r>
    </w:p>
    <w:p w14:paraId="69696FE6">
      <w:r>
        <w:t xml:space="preserve">                ),</w:t>
      </w:r>
    </w:p>
    <w:p w14:paraId="706F7433">
      <w:r>
        <w:t xml:space="preserve">              ),</w:t>
      </w:r>
    </w:p>
    <w:p w14:paraId="18E4A188">
      <w:r>
        <w:t xml:space="preserve">              const SizedBox(width: 10),</w:t>
      </w:r>
    </w:p>
    <w:p w14:paraId="3C59AF0A">
      <w:r>
        <w:t xml:space="preserve">              Text(</w:t>
      </w:r>
    </w:p>
    <w:p w14:paraId="70C464AF">
      <w:r>
        <w:t xml:space="preserve">                t.name,</w:t>
      </w:r>
    </w:p>
    <w:p w14:paraId="629A4B99">
      <w:r>
        <w:t xml:space="preserve">                style:</w:t>
      </w:r>
    </w:p>
    <w:p w14:paraId="06FE4B60">
      <w:r>
        <w:t xml:space="preserve">                    const TextStyle(fontSize: 13, fontWeight: FontWeight.w500),</w:t>
      </w:r>
    </w:p>
    <w:p w14:paraId="4628E969">
      <w:r>
        <w:t xml:space="preserve">              ),</w:t>
      </w:r>
    </w:p>
    <w:p w14:paraId="7F583546">
      <w:r>
        <w:t xml:space="preserve">              const Spacer(),</w:t>
      </w:r>
    </w:p>
    <w:p w14:paraId="1C94891A">
      <w:r>
        <w:t xml:space="preserve">              if (t.id == current.id)</w:t>
      </w:r>
    </w:p>
    <w:p w14:paraId="0EAC5D9B">
      <w:r>
        <w:t xml:space="preserve">                Icon(Icons.check, size: 16, color: AppColors.textSecondary),</w:t>
      </w:r>
    </w:p>
    <w:p w14:paraId="51E74CD5">
      <w:r>
        <w:t xml:space="preserve">            ],</w:t>
      </w:r>
    </w:p>
    <w:p w14:paraId="10EC5B52">
      <w:r>
        <w:t xml:space="preserve">          ),</w:t>
      </w:r>
    </w:p>
    <w:p w14:paraId="5783FEBE">
      <w:r>
        <w:t xml:space="preserve">        );</w:t>
      </w:r>
    </w:p>
    <w:p w14:paraId="7BC9EC59">
      <w:r>
        <w:t xml:space="preserve">      }).toList(),</w:t>
      </w:r>
    </w:p>
    <w:p w14:paraId="7F890890">
      <w:r>
        <w:t xml:space="preserve">    );</w:t>
      </w:r>
    </w:p>
    <w:p w14:paraId="2EEC6EE8">
      <w:r>
        <w:t xml:space="preserve">    if (chosen != null &amp;&amp; mounted) _switchTheme(themeById(chosen));</w:t>
      </w:r>
    </w:p>
    <w:p w14:paraId="419DC442">
      <w:r>
        <w:t xml:space="preserve">  }</w:t>
      </w:r>
    </w:p>
    <w:p w14:paraId="1E9DC9B1">
      <w:r>
        <w:t xml:space="preserve">  void _switchTheme(AppPalette palette) {</w:t>
      </w:r>
    </w:p>
    <w:p w14:paraId="2F1A5E4E">
      <w:r>
        <w:t xml:space="preserve">    if (palette.id == ThemeController.instance.current.id) return;</w:t>
      </w:r>
    </w:p>
    <w:p w14:paraId="696A4757">
      <w:r>
        <w:t xml:space="preserve">    LogService.instance.info(LogTag.action, '切换配色: ${palette.name}');</w:t>
      </w:r>
    </w:p>
    <w:p w14:paraId="75242777">
      <w:r>
        <w:t xml:space="preserve">    ThemeController.instance.switchTo(palette);</w:t>
      </w:r>
    </w:p>
    <w:p w14:paraId="7F41AE0A">
      <w:r>
        <w:t xml:space="preserve">    _syncWindowAppearance();</w:t>
      </w:r>
    </w:p>
    <w:p w14:paraId="18C99C95">
      <w:r>
        <w:t xml:space="preserve">    _saveState();</w:t>
      </w:r>
    </w:p>
    <w:p w14:paraId="5223FFFD">
      <w:r>
        <w:t xml:space="preserve">  }</w:t>
      </w:r>
    </w:p>
    <w:p w14:paraId="473F5E96">
      <w:r>
        <w:t xml:space="preserve">  Future&lt;void&gt; _showFontSizeMenu() async {</w:t>
      </w:r>
    </w:p>
    <w:p w14:paraId="09041B70">
      <w:r>
        <w:t xml:space="preserve">    final overlay =</w:t>
      </w:r>
    </w:p>
    <w:p w14:paraId="5D55F2AF">
      <w:r>
        <w:t xml:space="preserve">        Overlay.of(context).context.findRenderObject() as RenderBox?;</w:t>
      </w:r>
    </w:p>
    <w:p w14:paraId="0ACFAC5E">
      <w:r>
        <w:t xml:space="preserve">    final btnBox =</w:t>
      </w:r>
    </w:p>
    <w:p w14:paraId="18969B52">
      <w:r>
        <w:t xml:space="preserve">        _fontButtonKey.currentContext?.findRenderObject() as RenderBox?;</w:t>
      </w:r>
    </w:p>
    <w:p w14:paraId="0C1E4AF0">
      <w:r>
        <w:t xml:space="preserve">    if (overlay == null || btnBox == null) return;</w:t>
      </w:r>
    </w:p>
    <w:p w14:paraId="6587EDB6">
      <w:r>
        <w:t xml:space="preserve">    final current = FontScaleController.instance.current;</w:t>
      </w:r>
    </w:p>
    <w:p w14:paraId="60643C7C">
      <w:r>
        <w:t xml:space="preserve">    final chosen = await showMenu&lt;FontSizeLevel&gt;(</w:t>
      </w:r>
    </w:p>
    <w:p w14:paraId="1E6F9E2F">
      <w:r>
        <w:t xml:space="preserve">      context: context,</w:t>
      </w:r>
    </w:p>
    <w:p w14:paraId="6A843F17">
      <w:r>
        <w:t xml:space="preserve">      position: RelativeRect.fromRect(</w:t>
      </w:r>
    </w:p>
    <w:p w14:paraId="43C09420">
      <w:r>
        <w:t xml:space="preserve">        Rect.fromPoints(</w:t>
      </w:r>
    </w:p>
    <w:p w14:paraId="191E9898">
      <w:r>
        <w:t xml:space="preserve">          btnBox.localToGlobal(Offset.zero, ancestor: overlay),</w:t>
      </w:r>
    </w:p>
    <w:p w14:paraId="18D70AE1">
      <w:r>
        <w:t xml:space="preserve">          btnBox.localToGlobal(btnBox.size.bottomRight(Offset.zero),</w:t>
      </w:r>
    </w:p>
    <w:p w14:paraId="1CCAB001">
      <w:r>
        <w:t xml:space="preserve">              ancestor: overlay),</w:t>
      </w:r>
    </w:p>
    <w:p w14:paraId="50C02424">
      <w:r>
        <w:t xml:space="preserve">        ),</w:t>
      </w:r>
    </w:p>
    <w:p w14:paraId="0EAD7F8E">
      <w:r>
        <w:t xml:space="preserve">        Offset.zero &amp; overlay.size,</w:t>
      </w:r>
    </w:p>
    <w:p w14:paraId="0C645307">
      <w:r>
        <w:t xml:space="preserve">      ),</w:t>
      </w:r>
    </w:p>
    <w:p w14:paraId="459A62DF">
      <w:r>
        <w:t xml:space="preserve">      items: FontSizeLevel.values.map((l) {</w:t>
      </w:r>
    </w:p>
    <w:p w14:paraId="1526DE8A">
      <w:r>
        <w:t xml:space="preserve">        return PopupMenuItem&lt;FontSizeLevel&gt;(</w:t>
      </w:r>
    </w:p>
    <w:p w14:paraId="4932917E">
      <w:r>
        <w:t xml:space="preserve">          value: l,</w:t>
      </w:r>
    </w:p>
    <w:p w14:paraId="269E2096">
      <w:r>
        <w:t xml:space="preserve">          height: 36,</w:t>
      </w:r>
    </w:p>
    <w:p w14:paraId="4128C6C4">
      <w:r>
        <w:t xml:space="preserve">          child: Row(</w:t>
      </w:r>
    </w:p>
    <w:p w14:paraId="126442B9">
      <w:r>
        <w:t xml:space="preserve">            children: [</w:t>
      </w:r>
    </w:p>
    <w:p w14:paraId="40A24F97">
      <w:r>
        <w:t xml:space="preserve">              Icon(</w:t>
      </w:r>
    </w:p>
    <w:p w14:paraId="6F31828F">
      <w:r>
        <w:t xml:space="preserve">                l == FontSizeLevel.normal</w:t>
      </w:r>
    </w:p>
    <w:p w14:paraId="09120E34">
      <w:r>
        <w:t xml:space="preserve">                    ? Icons.format_size</w:t>
      </w:r>
    </w:p>
    <w:p w14:paraId="5409DC56">
      <w:r>
        <w:t xml:space="preserve">                    : Icons.text_fields,</w:t>
      </w:r>
    </w:p>
    <w:p w14:paraId="5B7AD430">
      <w:r>
        <w:t xml:space="preserve">                size: 16,</w:t>
      </w:r>
    </w:p>
    <w:p w14:paraId="7A49A1F2">
      <w:r>
        <w:t xml:space="preserve">                color: AppColors.textSecondary,</w:t>
      </w:r>
    </w:p>
    <w:p w14:paraId="54336698">
      <w:r>
        <w:t xml:space="preserve">              ),</w:t>
      </w:r>
    </w:p>
    <w:p w14:paraId="215C6B21">
      <w:r>
        <w:t xml:space="preserve">              const SizedBox(width: 10),</w:t>
      </w:r>
    </w:p>
    <w:p w14:paraId="5F980BE2">
      <w:r>
        <w:t xml:space="preserve">              Text(l.label, style: const TextStyle(fontSize: 13)),</w:t>
      </w:r>
    </w:p>
    <w:p w14:paraId="7F3209C4">
      <w:r>
        <w:t xml:space="preserve">              const Spacer(),</w:t>
      </w:r>
    </w:p>
    <w:p w14:paraId="440575DD">
      <w:r>
        <w:t xml:space="preserve">              if (l == current)</w:t>
      </w:r>
    </w:p>
    <w:p w14:paraId="53A90169">
      <w:r>
        <w:t xml:space="preserve">                Icon(Icons.check, size: 16, color: AppColors.textSecondary),</w:t>
      </w:r>
    </w:p>
    <w:p w14:paraId="046CC5CE">
      <w:r>
        <w:t xml:space="preserve">            ],</w:t>
      </w:r>
    </w:p>
    <w:p w14:paraId="70B07820">
      <w:r>
        <w:t xml:space="preserve">          ),</w:t>
      </w:r>
    </w:p>
    <w:p w14:paraId="6570289C">
      <w:r>
        <w:t xml:space="preserve">        );</w:t>
      </w:r>
    </w:p>
    <w:p w14:paraId="7E5869A3">
      <w:r>
        <w:t xml:space="preserve">      }).toList(),</w:t>
      </w:r>
    </w:p>
    <w:p w14:paraId="302A466D">
      <w:r>
        <w:t xml:space="preserve">    );</w:t>
      </w:r>
    </w:p>
    <w:p w14:paraId="0DC38B54">
      <w:r>
        <w:t xml:space="preserve">    if (chosen != null &amp;&amp; mounted) _switchFontSize(chosen);</w:t>
      </w:r>
    </w:p>
    <w:p w14:paraId="35439434">
      <w:r>
        <w:t xml:space="preserve">  }</w:t>
      </w:r>
    </w:p>
    <w:p w14:paraId="2C81E451">
      <w:r>
        <w:t xml:space="preserve">  void _switchFontSize(FontSizeLevel level) {</w:t>
      </w:r>
    </w:p>
    <w:p w14:paraId="4E00309A">
      <w:r>
        <w:t xml:space="preserve">    if (level == FontScaleController.instance.current) return;</w:t>
      </w:r>
    </w:p>
    <w:p w14:paraId="5613FAC7">
      <w:r>
        <w:t xml:space="preserve">    FontScaleController.instance.switchTo(level);</w:t>
      </w:r>
    </w:p>
    <w:p w14:paraId="2A21BB01">
      <w:r>
        <w:t xml:space="preserve">    LogService.instance.info(</w:t>
      </w:r>
    </w:p>
    <w:p w14:paraId="13C0C304">
      <w:r>
        <w:t xml:space="preserve">      LogTag.action,</w:t>
      </w:r>
    </w:p>
    <w:p w14:paraId="1D82B872">
      <w:r>
        <w:t xml:space="preserve">      '切换字号: ${level.label}（×${level.scale}）',</w:t>
      </w:r>
    </w:p>
    <w:p w14:paraId="4F7BE6DF">
      <w:r>
        <w:t xml:space="preserve">    );</w:t>
      </w:r>
    </w:p>
    <w:p w14:paraId="30DCA9FC">
      <w:r>
        <w:t xml:space="preserve">    if (_showLeft || _showRight) _syncWindowSize();</w:t>
      </w:r>
    </w:p>
    <w:p w14:paraId="6DC1E63B">
      <w:r>
        <w:t xml:space="preserve">    _saveState();</w:t>
      </w:r>
    </w:p>
    <w:p w14:paraId="6CCECB0E">
      <w:r>
        <w:t xml:space="preserve">  }</w:t>
      </w:r>
    </w:p>
    <w:p w14:paraId="4C47F06B">
      <w:r>
        <w:t xml:space="preserve">  Future&lt;void&gt; _syncWindowAppearance() async {</w:t>
      </w:r>
    </w:p>
    <w:p w14:paraId="49D02801">
      <w:r>
        <w:t xml:space="preserve">    try {</w:t>
      </w:r>
    </w:p>
    <w:p w14:paraId="2EE51574">
      <w:r>
        <w:t xml:space="preserve">      final c = AppColors.titleBarBg;</w:t>
      </w:r>
    </w:p>
    <w:p w14:paraId="6E55AB56">
      <w:r>
        <w:t xml:space="preserve">      final isDark =</w:t>
      </w:r>
    </w:p>
    <w:p w14:paraId="302570F6">
      <w:r>
        <w:t xml:space="preserve">          ThemeController.instance.current.brightness == Brightness.dark;</w:t>
      </w:r>
    </w:p>
    <w:p w14:paraId="645C2918">
      <w:r>
        <w:t xml:space="preserve">      LogService.instance.info(</w:t>
      </w:r>
    </w:p>
    <w:p w14:paraId="61D10F8C">
      <w:r>
        <w:t xml:space="preserve">        LogTag.action,</w:t>
      </w:r>
    </w:p>
    <w:p w14:paraId="328BD40C">
      <w:r>
        <w:t xml:space="preserve">        '同步窗口外观',</w:t>
      </w:r>
    </w:p>
    <w:p w14:paraId="01E030D7">
      <w:r>
        <w:t xml:space="preserve">        detail: '主题: ${ThemeController.instance.current.name} / isDark: '</w:t>
      </w:r>
    </w:p>
    <w:p w14:paraId="0BC98575">
      <w:r>
        <w:t xml:space="preserve">            '$isDark / 边框色: #'</w:t>
      </w:r>
    </w:p>
    <w:p w14:paraId="1BC31A8C">
      <w:r>
        <w:t xml:space="preserve">            '${c.r.toInt().toRadixString(16).padLeft(2, '0')}'</w:t>
      </w:r>
    </w:p>
    <w:p w14:paraId="7FC098FF">
      <w:r>
        <w:t xml:space="preserve">            '${c.g.toInt().toRadixString(16).padLeft(2, '0')}'</w:t>
      </w:r>
    </w:p>
    <w:p w14:paraId="460AB306">
      <w:r>
        <w:t xml:space="preserve">            '${c.b.toInt().toRadixString(16).padLeft(2, '0')}',</w:t>
      </w:r>
    </w:p>
    <w:p w14:paraId="1DD182A1">
      <w:r>
        <w:t xml:space="preserve">      );</w:t>
      </w:r>
    </w:p>
    <w:p w14:paraId="483787D4">
      <w:r>
        <w:t xml:space="preserve">      await _windowChannel.invokeMethod&lt;void&gt;('setWindowAppearance', {</w:t>
      </w:r>
    </w:p>
    <w:p w14:paraId="418C4165">
      <w:r>
        <w:t xml:space="preserve">        'isDark': isDark,</w:t>
      </w:r>
    </w:p>
    <w:p w14:paraId="75FF8581">
      <w:r>
        <w:t xml:space="preserve">        'borderColor': (c.r.toInt() &lt;&lt; 16) | (c.g.toInt() &lt;&lt; 8) | c.b.toInt(),</w:t>
      </w:r>
    </w:p>
    <w:p w14:paraId="55FB4A24">
      <w:r>
        <w:t xml:space="preserve">      });</w:t>
      </w:r>
    </w:p>
    <w:p w14:paraId="76B98C66">
      <w:r>
        <w:t xml:space="preserve">    } catch (e) {</w:t>
      </w:r>
    </w:p>
    <w:p w14:paraId="5519940A">
      <w:r>
        <w:t xml:space="preserve">      LogService.instance.error(LogTag.error, '同步窗口外观失败', detail: '$e');</w:t>
      </w:r>
    </w:p>
    <w:p w14:paraId="6A7DB716">
      <w:r>
        <w:t xml:space="preserve">    }</w:t>
      </w:r>
    </w:p>
    <w:p w14:paraId="6706C24D">
      <w:r>
        <w:t xml:space="preserve">  }</w:t>
      </w:r>
    </w:p>
    <w:p w14:paraId="1A112F6A">
      <w:r>
        <w:t xml:space="preserve">  Future&lt;void&gt; _minimizeWindow() async {</w:t>
      </w:r>
    </w:p>
    <w:p w14:paraId="08287A1C">
      <w:r>
        <w:t xml:space="preserve">    LogService.instance.info(LogTag.action, '窗口最小化');</w:t>
      </w:r>
    </w:p>
    <w:p w14:paraId="20E7F77D">
      <w:r>
        <w:t xml:space="preserve">    try {</w:t>
      </w:r>
    </w:p>
    <w:p w14:paraId="3B68FAE8">
      <w:r>
        <w:t xml:space="preserve">      await _windowChannel.invokeMethod&lt;void&gt;('minimize');</w:t>
      </w:r>
    </w:p>
    <w:p w14:paraId="4DD87180">
      <w:r>
        <w:t xml:space="preserve">    } catch (_) {</w:t>
      </w:r>
    </w:p>
    <w:p w14:paraId="182AA4F9">
      <w:r>
        <w:t xml:space="preserve">    }</w:t>
      </w:r>
    </w:p>
    <w:p w14:paraId="67589E70">
      <w:r>
        <w:t xml:space="preserve">  }</w:t>
      </w:r>
    </w:p>
    <w:p w14:paraId="1F5B5782">
      <w:r>
        <w:t xml:space="preserve">  Future&lt;void&gt; _toggleMaximize() async {</w:t>
      </w:r>
    </w:p>
    <w:p w14:paraId="6176AD29">
      <w:r>
        <w:t xml:space="preserve">    LogService.instance</w:t>
      </w:r>
    </w:p>
    <w:p w14:paraId="64B549A2">
      <w:r>
        <w:t xml:space="preserve">        .info(LogTag.action, _windowMaximized ? '窗口还原' : '窗口最大化');</w:t>
      </w:r>
    </w:p>
    <w:p w14:paraId="02DEA874">
      <w:r>
        <w:t xml:space="preserve">    try {</w:t>
      </w:r>
    </w:p>
    <w:p w14:paraId="0695AD02">
      <w:r>
        <w:t xml:space="preserve">      await _windowChannel.invokeMethod&lt;void&gt;('maximizeToggle');</w:t>
      </w:r>
    </w:p>
    <w:p w14:paraId="7C5C8C61">
      <w:r>
        <w:t xml:space="preserve">    } catch (_) {</w:t>
      </w:r>
    </w:p>
    <w:p w14:paraId="58D68300">
      <w:r>
        <w:t xml:space="preserve">    }</w:t>
      </w:r>
    </w:p>
    <w:p w14:paraId="3B443086">
      <w:r>
        <w:t xml:space="preserve">  }</w:t>
      </w:r>
    </w:p>
    <w:p w14:paraId="08EB4BA7">
      <w:r>
        <w:t xml:space="preserve">  Future&lt;void&gt; _closeWindow() async {</w:t>
      </w:r>
    </w:p>
    <w:p w14:paraId="57BD6312">
      <w:r>
        <w:t xml:space="preserve">    LogService.instance.info(LogTag.action, '点击关闭按钮');</w:t>
      </w:r>
    </w:p>
    <w:p w14:paraId="5F1D2B1E">
      <w:r>
        <w:t xml:space="preserve">    try {</w:t>
      </w:r>
    </w:p>
    <w:p w14:paraId="1B539912">
      <w:r>
        <w:t xml:space="preserve">      await _windowChannel.invokeMethod&lt;void&gt;('close');</w:t>
      </w:r>
    </w:p>
    <w:p w14:paraId="2E411849">
      <w:r>
        <w:t xml:space="preserve">    } catch (_) {</w:t>
      </w:r>
    </w:p>
    <w:p w14:paraId="17FB4388">
      <w:r>
        <w:t xml:space="preserve">    }</w:t>
      </w:r>
    </w:p>
    <w:p w14:paraId="6EF801A8">
      <w:r>
        <w:t xml:space="preserve">  }</w:t>
      </w:r>
    </w:p>
    <w:p w14:paraId="040C7B0D">
      <w:r>
        <w:t xml:space="preserve">  Future&lt;void&gt; _startWindowDrag() async {</w:t>
      </w:r>
    </w:p>
    <w:p w14:paraId="0A9C3F29">
      <w:r>
        <w:t xml:space="preserve">    try {</w:t>
      </w:r>
    </w:p>
    <w:p w14:paraId="4B449322">
      <w:r>
        <w:t xml:space="preserve">      await _windowChannel.invokeMethod&lt;void&gt;('startWindowDrag');</w:t>
      </w:r>
    </w:p>
    <w:p w14:paraId="2D532C38">
      <w:r>
        <w:t xml:space="preserve">    } catch (_) {</w:t>
      </w:r>
    </w:p>
    <w:p w14:paraId="35011194">
      <w:r>
        <w:t xml:space="preserve">    }</w:t>
      </w:r>
    </w:p>
    <w:p w14:paraId="439A6E4A">
      <w:r>
        <w:t xml:space="preserve">  }</w:t>
      </w:r>
    </w:p>
    <w:p w14:paraId="5E3CE9FD">
      <w:r>
        <w:t xml:space="preserve">  Widget _buildBody() {</w:t>
      </w:r>
    </w:p>
    <w:p w14:paraId="411C3D40">
      <w:r>
        <w:t xml:space="preserve">    if (_initError) {</w:t>
      </w:r>
    </w:p>
    <w:p w14:paraId="156BC695">
      <w:r>
        <w:t xml:space="preserve">      return const Center(child: Text('数据加载失败，请检查 data/tjc_hymn.db'));</w:t>
      </w:r>
    </w:p>
    <w:p w14:paraId="658DF193">
      <w:r>
        <w:t xml:space="preserve">    }</w:t>
      </w:r>
    </w:p>
    <w:p w14:paraId="5E3649E5">
      <w:r>
        <w:t xml:space="preserve">    if (_repo == null || _audio == null) {</w:t>
      </w:r>
    </w:p>
    <w:p w14:paraId="13499A53">
      <w:r>
        <w:t xml:space="preserve">      return const Center(child: CircularProgressIndicator());</w:t>
      </w:r>
    </w:p>
    <w:p w14:paraId="7B14ABEF">
      <w:r>
        <w:t xml:space="preserve">    }</w:t>
      </w:r>
    </w:p>
    <w:p w14:paraId="6C58E3B8">
      <w:r>
        <w:t xml:space="preserve">    final repo = _repo!;</w:t>
      </w:r>
    </w:p>
    <w:p w14:paraId="62CDB852">
      <w:r>
        <w:t xml:space="preserve">    final audio = _audio!;</w:t>
      </w:r>
    </w:p>
    <w:p w14:paraId="6F6E1A65">
      <w:r>
        <w:t xml:space="preserve">    return Row(</w:t>
      </w:r>
    </w:p>
    <w:p w14:paraId="57BFDEC8">
      <w:r>
        <w:t xml:space="preserve">      crossAxisAlignment: CrossAxisAlignment.stretch,</w:t>
      </w:r>
    </w:p>
    <w:p w14:paraId="37718CDF">
      <w:r>
        <w:t xml:space="preserve">      children: [</w:t>
      </w:r>
    </w:p>
    <w:p w14:paraId="7417C08C">
      <w:r>
        <w:t xml:space="preserve">        if (_showLeft) ...[</w:t>
      </w:r>
    </w:p>
    <w:p w14:paraId="0769AF0D">
      <w:r>
        <w:t xml:space="preserve">          _buildLeftPanel(repo, audio),</w:t>
      </w:r>
    </w:p>
    <w:p w14:paraId="1D850892">
      <w:r>
        <w:t xml:space="preserve">          VerticalDivider(width: 1, color: AppColors.divider),</w:t>
      </w:r>
    </w:p>
    <w:p w14:paraId="17B76119">
      <w:r>
        <w:t xml:space="preserve">        ],</w:t>
      </w:r>
    </w:p>
    <w:p w14:paraId="62EF4BA7">
      <w:r>
        <w:t xml:space="preserve">        Expanded(</w:t>
      </w:r>
    </w:p>
    <w:p w14:paraId="35D8D88C">
      <w:r>
        <w:t xml:space="preserve">          child: HymnDisplay(</w:t>
      </w:r>
    </w:p>
    <w:p w14:paraId="4A3A172D">
      <w:r>
        <w:t xml:space="preserve">            audio: audio,</w:t>
      </w:r>
    </w:p>
    <w:p w14:paraId="49E64F8E">
      <w:r>
        <w:t xml:space="preserve">            initialMode: _currentDisplayMode,</w:t>
      </w:r>
    </w:p>
    <w:p w14:paraId="078EA999">
      <w:r>
        <w:t xml:space="preserve">            onModeChanged: (mode) {</w:t>
      </w:r>
    </w:p>
    <w:p w14:paraId="7F907A07">
      <w:r>
        <w:t xml:space="preserve">              _currentDisplayMode = mode;</w:t>
      </w:r>
    </w:p>
    <w:p w14:paraId="5077EDC0">
      <w:r>
        <w:t xml:space="preserve">              _saveState();</w:t>
      </w:r>
    </w:p>
    <w:p w14:paraId="00E3A15A">
      <w:r>
        <w:t xml:space="preserve">            },</w:t>
      </w:r>
    </w:p>
    <w:p w14:paraId="508E6737">
      <w:r>
        <w:t xml:space="preserve">            onAudioVersionChanged: (v) {</w:t>
      </w:r>
    </w:p>
    <w:p w14:paraId="31A35DA6">
      <w:r>
        <w:t xml:space="preserve">              _currentAudioVersion = v;</w:t>
      </w:r>
    </w:p>
    <w:p w14:paraId="3200591F">
      <w:r>
        <w:t xml:space="preserve">              _saveState();</w:t>
      </w:r>
    </w:p>
    <w:p w14:paraId="24D3426E">
      <w:r>
        <w:t xml:space="preserve">            },</w:t>
      </w:r>
    </w:p>
    <w:p w14:paraId="7D4744F7">
      <w:r>
        <w:t xml:space="preserve">          ),</w:t>
      </w:r>
    </w:p>
    <w:p w14:paraId="340E2912">
      <w:r>
        <w:t xml:space="preserve">        ),</w:t>
      </w:r>
    </w:p>
    <w:p w14:paraId="4B9693FC">
      <w:r>
        <w:t xml:space="preserve">        if (_showRight) ...[</w:t>
      </w:r>
    </w:p>
    <w:p w14:paraId="568EE7B5">
      <w:r>
        <w:t xml:space="preserve">          VerticalDivider(width: 1, color: AppColors.divider),</w:t>
      </w:r>
    </w:p>
    <w:p w14:paraId="11B39380">
      <w:r>
        <w:t xml:space="preserve">          _buildRightPanel(),</w:t>
      </w:r>
    </w:p>
    <w:p w14:paraId="6D2F9823">
      <w:r>
        <w:t xml:space="preserve">        ],</w:t>
      </w:r>
    </w:p>
    <w:p w14:paraId="517B70E5">
      <w:r>
        <w:t xml:space="preserve">      ],</w:t>
      </w:r>
    </w:p>
    <w:p w14:paraId="281C8388">
      <w:r>
        <w:t xml:space="preserve">    );</w:t>
      </w:r>
    </w:p>
    <w:p w14:paraId="251B9775">
      <w:r>
        <w:t xml:space="preserve">  }</w:t>
      </w:r>
    </w:p>
    <w:p w14:paraId="42D3FD64">
      <w:r>
        <w:t xml:space="preserve">  Widget _buildLeftPanel(SqliteRepository repo, AudioService audio) {</w:t>
      </w:r>
    </w:p>
    <w:p w14:paraId="5A930ED9">
      <w:r>
        <w:t xml:space="preserve">    final leftWidth = kLeftPanelWidth / MediaQuery.devicePixelRatioOf(context);</w:t>
      </w:r>
    </w:p>
    <w:p w14:paraId="38700B68">
      <w:r>
        <w:t xml:space="preserve">    return SizedBox(</w:t>
      </w:r>
    </w:p>
    <w:p w14:paraId="1A11F833">
      <w:r>
        <w:t xml:space="preserve">      width: leftWidth,</w:t>
      </w:r>
    </w:p>
    <w:p w14:paraId="67629CAE">
      <w:r>
        <w:t xml:space="preserve">      child: Container(</w:t>
      </w:r>
    </w:p>
    <w:p w14:paraId="0022E801">
      <w:r>
        <w:t xml:space="preserve">        color: AppColors.sidebarBg,</w:t>
      </w:r>
    </w:p>
    <w:p w14:paraId="79981C24">
      <w:r>
        <w:t xml:space="preserve">        child: Column(</w:t>
      </w:r>
    </w:p>
    <w:p w14:paraId="6ADA60AE">
      <w:r>
        <w:t xml:space="preserve">          crossAxisAlignment: CrossAxisAlignment.stretch,</w:t>
      </w:r>
    </w:p>
    <w:p w14:paraId="4ED99C93">
      <w:r>
        <w:t xml:space="preserve">          children: [</w:t>
      </w:r>
    </w:p>
    <w:p w14:paraId="0D83A01B">
      <w:r>
        <w:t xml:space="preserve">            _buildLeftTabBar(),</w:t>
      </w:r>
    </w:p>
    <w:p w14:paraId="467F6684">
      <w:r>
        <w:t xml:space="preserve">            Divider(height: 1, color: AppColors.divider),</w:t>
      </w:r>
    </w:p>
    <w:p w14:paraId="59EFEDBE">
      <w:r>
        <w:t xml:space="preserve">            Expanded(</w:t>
      </w:r>
    </w:p>
    <w:p w14:paraId="62ADAC38">
      <w:r>
        <w:t xml:space="preserve">              child: switch (_leftTab) {</w:t>
      </w:r>
    </w:p>
    <w:p w14:paraId="2D751633">
      <w:r>
        <w:t xml:space="preserve">                LeftTab.hymnList =&gt; HymnListPanel(</w:t>
      </w:r>
    </w:p>
    <w:p w14:paraId="08347FAA">
      <w:r>
        <w:t xml:space="preserve">                    key: const ValueKey('hymnList'),</w:t>
      </w:r>
    </w:p>
    <w:p w14:paraId="1C5C0672">
      <w:r>
        <w:t xml:space="preserve">                    audio: audio,</w:t>
      </w:r>
    </w:p>
    <w:p w14:paraId="5A67E7E9">
      <w:r>
        <w:t xml:space="preserve">                    repo: repo,</w:t>
      </w:r>
    </w:p>
    <w:p w14:paraId="44775473">
      <w:r>
        <w:t xml:space="preserve">                    anchor: _anchor,</w:t>
      </w:r>
    </w:p>
    <w:p w14:paraId="5E579996">
      <w:r>
        <w:t xml:space="preserve">                    onPlayback: _onPlayback,</w:t>
      </w:r>
    </w:p>
    <w:p w14:paraId="3F07AFBF">
      <w:r>
        <w:t xml:space="preserve">                  ),</w:t>
      </w:r>
    </w:p>
    <w:p w14:paraId="48875B37">
      <w:r>
        <w:t xml:space="preserve">                LeftTab.defaultPlaylists =&gt; DefaultPlaylistsPanel(</w:t>
      </w:r>
    </w:p>
    <w:p w14:paraId="2C251892">
      <w:r>
        <w:t xml:space="preserve">                    key: const ValueKey('defaultPlaylists'),</w:t>
      </w:r>
    </w:p>
    <w:p w14:paraId="0ACD27EF">
      <w:r>
        <w:t xml:space="preserve">                    audio: audio,</w:t>
      </w:r>
    </w:p>
    <w:p w14:paraId="4A356920">
      <w:r>
        <w:t xml:space="preserve">                    repo: repo,</w:t>
      </w:r>
    </w:p>
    <w:p w14:paraId="43DEA0B1">
      <w:r>
        <w:t xml:space="preserve">                    anchor: _anchor,</w:t>
      </w:r>
    </w:p>
    <w:p w14:paraId="78FF4003">
      <w:r>
        <w:t xml:space="preserve">                    onPlayback: _onPlayback,</w:t>
      </w:r>
    </w:p>
    <w:p w14:paraId="5E72D8BC">
      <w:r>
        <w:t xml:space="preserve">                  ),</w:t>
      </w:r>
    </w:p>
    <w:p w14:paraId="796A9980">
      <w:r>
        <w:t xml:space="preserve">                LeftTab.myPlaylists =&gt; MyPlaylistsPanel(</w:t>
      </w:r>
    </w:p>
    <w:p w14:paraId="12A1BE03">
      <w:r>
        <w:t xml:space="preserve">                    key: const ValueKey('myPlaylists'),</w:t>
      </w:r>
    </w:p>
    <w:p w14:paraId="7A28B612">
      <w:r>
        <w:t xml:space="preserve">                    audio: audio,</w:t>
      </w:r>
    </w:p>
    <w:p w14:paraId="23D9B820">
      <w:r>
        <w:t xml:space="preserve">                    repo: repo,</w:t>
      </w:r>
    </w:p>
    <w:p w14:paraId="6BE12164">
      <w:r>
        <w:t xml:space="preserve">                    anchor: _anchor,</w:t>
      </w:r>
    </w:p>
    <w:p w14:paraId="0920518A">
      <w:r>
        <w:t xml:space="preserve">                    onPlayback: _onPlayback,</w:t>
      </w:r>
    </w:p>
    <w:p w14:paraId="733998D0">
      <w:r>
        <w:t xml:space="preserve">                  ),</w:t>
      </w:r>
    </w:p>
    <w:p w14:paraId="784CBF89">
      <w:r>
        <w:t xml:space="preserve">              },</w:t>
      </w:r>
    </w:p>
    <w:p w14:paraId="4CAA5BDE">
      <w:r>
        <w:t xml:space="preserve">            ),</w:t>
      </w:r>
    </w:p>
    <w:p w14:paraId="6C423B16">
      <w:r>
        <w:t xml:space="preserve">          ],</w:t>
      </w:r>
    </w:p>
    <w:p w14:paraId="1F77FDAE">
      <w:r>
        <w:t xml:space="preserve">        ),</w:t>
      </w:r>
    </w:p>
    <w:p w14:paraId="009D99B9">
      <w:r>
        <w:t xml:space="preserve">      ),</w:t>
      </w:r>
    </w:p>
    <w:p w14:paraId="275E7C09">
      <w:r>
        <w:t xml:space="preserve">    );</w:t>
      </w:r>
    </w:p>
    <w:p w14:paraId="2753F10D">
      <w:r>
        <w:t xml:space="preserve">  }</w:t>
      </w:r>
    </w:p>
    <w:p w14:paraId="0D29516D">
      <w:r>
        <w:t xml:space="preserve">  Widget _buildLeftTabBar() {</w:t>
      </w:r>
    </w:p>
    <w:p w14:paraId="5C079B5F">
      <w:r>
        <w:t xml:space="preserve">    return Padding(</w:t>
      </w:r>
    </w:p>
    <w:p w14:paraId="01E3FEEA">
      <w:r>
        <w:t xml:space="preserve">      padding: const EdgeInsets.all(8),</w:t>
      </w:r>
    </w:p>
    <w:p w14:paraId="6D36EB0B">
      <w:r>
        <w:t xml:space="preserve">      child: Row(</w:t>
      </w:r>
    </w:p>
    <w:p w14:paraId="71CBF0F0">
      <w:r>
        <w:t xml:space="preserve">        children: [</w:t>
      </w:r>
    </w:p>
    <w:p w14:paraId="739A7D9A">
      <w:r>
        <w:t xml:space="preserve">          _tabButton('诗歌列表', LeftTab.hymnList, Icons.list),</w:t>
      </w:r>
    </w:p>
    <w:p w14:paraId="69EE5AE2">
      <w:r>
        <w:t xml:space="preserve">          const SizedBox(width: 4),</w:t>
      </w:r>
    </w:p>
    <w:p w14:paraId="7AB42A1E">
      <w:r>
        <w:t xml:space="preserve">          _tabButton('默认歌单', LeftTab.defaultPlaylists, Icons.library_music),</w:t>
      </w:r>
    </w:p>
    <w:p w14:paraId="3A4A441C">
      <w:r>
        <w:t xml:space="preserve">          const SizedBox(width: 4),</w:t>
      </w:r>
    </w:p>
    <w:p w14:paraId="445305BF">
      <w:r>
        <w:t xml:space="preserve">          _tabButton('个人歌单', LeftTab.myPlaylists, Icons.favorite),</w:t>
      </w:r>
    </w:p>
    <w:p w14:paraId="2F79C5C5">
      <w:r>
        <w:t xml:space="preserve">        ],</w:t>
      </w:r>
    </w:p>
    <w:p w14:paraId="7326CED0">
      <w:r>
        <w:t xml:space="preserve">      ),</w:t>
      </w:r>
    </w:p>
    <w:p w14:paraId="259D09EC">
      <w:r>
        <w:t xml:space="preserve">    );</w:t>
      </w:r>
    </w:p>
    <w:p w14:paraId="10FC548D">
      <w:r>
        <w:t xml:space="preserve">  }</w:t>
      </w:r>
    </w:p>
    <w:p w14:paraId="51FBC13F">
      <w:r>
        <w:t xml:space="preserve">  Widget _tabButton(String label, LeftTab tab, IconData icon) {</w:t>
      </w:r>
    </w:p>
    <w:p w14:paraId="44F92F63">
      <w:r>
        <w:t xml:space="preserve">    final selected = _leftTab == tab;</w:t>
      </w:r>
    </w:p>
    <w:p w14:paraId="1B418AD6">
      <w:r>
        <w:t xml:space="preserve">    return Expanded(</w:t>
      </w:r>
    </w:p>
    <w:p w14:paraId="6B06389A">
      <w:r>
        <w:t xml:space="preserve">      child: Material(</w:t>
      </w:r>
    </w:p>
    <w:p w14:paraId="0F03DB78">
      <w:r>
        <w:t xml:space="preserve">        color: selected ? AppColors.selectedBg : AppColors.sidebarBg,</w:t>
      </w:r>
    </w:p>
    <w:p w14:paraId="171D9D5B">
      <w:r>
        <w:t xml:space="preserve">        borderRadius: BorderRadius.circular(6),</w:t>
      </w:r>
    </w:p>
    <w:p w14:paraId="1505E01E">
      <w:r>
        <w:t xml:space="preserve">        child: InkWell(</w:t>
      </w:r>
    </w:p>
    <w:p w14:paraId="6026259E">
      <w:r>
        <w:t xml:space="preserve">          borderRadius: BorderRadius.circular(6),</w:t>
      </w:r>
    </w:p>
    <w:p w14:paraId="101EEE78">
      <w:r>
        <w:t xml:space="preserve">          onTap: () {</w:t>
      </w:r>
    </w:p>
    <w:p w14:paraId="510EFFD3">
      <w:r>
        <w:t xml:space="preserve">            LogService.instance.info(</w:t>
      </w:r>
    </w:p>
    <w:p w14:paraId="3E4525ED">
      <w:r>
        <w:t xml:space="preserve">              LogTag.action,</w:t>
      </w:r>
    </w:p>
    <w:p w14:paraId="6737C5FB">
      <w:r>
        <w:t xml:space="preserve">              '切换左侧栏目: $label',</w:t>
      </w:r>
    </w:p>
    <w:p w14:paraId="70F8CAE2">
      <w:r>
        <w:t xml:space="preserve">            );</w:t>
      </w:r>
    </w:p>
    <w:p w14:paraId="46A21285">
      <w:r>
        <w:t xml:space="preserve">            setState(() =&gt; _leftTab = tab);</w:t>
      </w:r>
    </w:p>
    <w:p w14:paraId="7443E891">
      <w:r>
        <w:t xml:space="preserve">            _saveState();</w:t>
      </w:r>
    </w:p>
    <w:p w14:paraId="1EFF89E2">
      <w:r>
        <w:t xml:space="preserve">          },</w:t>
      </w:r>
    </w:p>
    <w:p w14:paraId="3E37791D">
      <w:r>
        <w:t xml:space="preserve">          child: Padding(</w:t>
      </w:r>
    </w:p>
    <w:p w14:paraId="3D7D3FDE">
      <w:r>
        <w:t xml:space="preserve">            padding: const EdgeInsets.symmetric(vertical: 6),</w:t>
      </w:r>
    </w:p>
    <w:p w14:paraId="67966BC6">
      <w:r>
        <w:t xml:space="preserve">            child: Row(</w:t>
      </w:r>
    </w:p>
    <w:p w14:paraId="3EC51A30">
      <w:r>
        <w:t xml:space="preserve">              mainAxisAlignment: MainAxisAlignment.center,</w:t>
      </w:r>
    </w:p>
    <w:p w14:paraId="49D83450">
      <w:r>
        <w:t xml:space="preserve">              children: [</w:t>
      </w:r>
    </w:p>
    <w:p w14:paraId="352E47EB">
      <w:r>
        <w:t xml:space="preserve">                Icon(icon,</w:t>
      </w:r>
    </w:p>
    <w:p w14:paraId="752BCB94">
      <w:r>
        <w:t xml:space="preserve">                    size: 16,</w:t>
      </w:r>
    </w:p>
    <w:p w14:paraId="3325E8F1">
      <w:r>
        <w:t xml:space="preserve">                    color:</w:t>
      </w:r>
    </w:p>
    <w:p w14:paraId="23E9DDBD">
      <w:r>
        <w:t xml:space="preserve">                        selected ? AppColors.primary : AppColors.textSecondary),</w:t>
      </w:r>
    </w:p>
    <w:p w14:paraId="465B1938">
      <w:r>
        <w:t xml:space="preserve">                const SizedBox(width: 4),</w:t>
      </w:r>
    </w:p>
    <w:p w14:paraId="33EC8E5E">
      <w:r>
        <w:t xml:space="preserve">                Text(</w:t>
      </w:r>
    </w:p>
    <w:p w14:paraId="67B2BAF8">
      <w:r>
        <w:t xml:space="preserve">                  label,</w:t>
      </w:r>
    </w:p>
    <w:p w14:paraId="1C9C2D9F">
      <w:r>
        <w:t xml:space="preserve">                  style: TextStyle(</w:t>
      </w:r>
    </w:p>
    <w:p w14:paraId="27A1BBA3">
      <w:r>
        <w:t xml:space="preserve">                    fontSize: 13,</w:t>
      </w:r>
    </w:p>
    <w:p w14:paraId="06C4E842">
      <w:r>
        <w:t xml:space="preserve">                    fontWeight: selected ? FontWeight.w600 : FontWeight.normal,</w:t>
      </w:r>
    </w:p>
    <w:p w14:paraId="17656910">
      <w:r>
        <w:t xml:space="preserve">                    color:</w:t>
      </w:r>
    </w:p>
    <w:p w14:paraId="0634E3F5">
      <w:r>
        <w:t xml:space="preserve">                        selected ? AppColors.primary : AppColors.textSecondary,</w:t>
      </w:r>
    </w:p>
    <w:p w14:paraId="0144641D">
      <w:r>
        <w:t xml:space="preserve">                  ),</w:t>
      </w:r>
    </w:p>
    <w:p w14:paraId="28067238">
      <w:r>
        <w:t xml:space="preserve">                ),</w:t>
      </w:r>
    </w:p>
    <w:p w14:paraId="278DE1DB">
      <w:r>
        <w:t xml:space="preserve">              ],</w:t>
      </w:r>
    </w:p>
    <w:p w14:paraId="0608146C">
      <w:r>
        <w:t xml:space="preserve">            ),</w:t>
      </w:r>
    </w:p>
    <w:p w14:paraId="35991C2E">
      <w:r>
        <w:t xml:space="preserve">          ),</w:t>
      </w:r>
    </w:p>
    <w:p w14:paraId="756E9B92">
      <w:r>
        <w:t xml:space="preserve">        ),</w:t>
      </w:r>
    </w:p>
    <w:p w14:paraId="25FF742E">
      <w:r>
        <w:t xml:space="preserve">      ),</w:t>
      </w:r>
    </w:p>
    <w:p w14:paraId="47037D88">
      <w:r>
        <w:t xml:space="preserve">    );</w:t>
      </w:r>
    </w:p>
    <w:p w14:paraId="4B3C2A5E">
      <w:r>
        <w:t xml:space="preserve">  }</w:t>
      </w:r>
    </w:p>
    <w:p w14:paraId="048867A4">
      <w:r>
        <w:t xml:space="preserve">  void _onPlayback(PlaybackEvent e) {</w:t>
      </w:r>
    </w:p>
    <w:p w14:paraId="6354AE60">
      <w:r>
        <w:t xml:space="preserve">    LogService.instance.info(</w:t>
      </w:r>
    </w:p>
    <w:p w14:paraId="09B80228">
      <w:r>
        <w:t xml:space="preserve">      LogTag.play,</w:t>
      </w:r>
    </w:p>
    <w:p w14:paraId="2311BA26">
      <w:r>
        <w:t xml:space="preserve">      '面板点击播放：第 ${e.hymn.hymnNumber} 首《${e.hymn.title}》',</w:t>
      </w:r>
    </w:p>
    <w:p w14:paraId="57F51892">
      <w:r>
        <w:t xml:space="preserve">      detail: '来源子目录: ${e.sourceSubcategory ?? '无'}\n'</w:t>
      </w:r>
    </w:p>
    <w:p w14:paraId="3C313F9D">
      <w:r>
        <w:t xml:space="preserve">          '来源个人歌单: ${e.sourcePlaylistName ?? '无'}\n'</w:t>
      </w:r>
    </w:p>
    <w:p w14:paraId="2B5F4865">
      <w:r>
        <w:t xml:space="preserve">          '列表位置: ${e.index}',</w:t>
      </w:r>
    </w:p>
    <w:p w14:paraId="56297B78">
      <w:r>
        <w:t xml:space="preserve">    );</w:t>
      </w:r>
    </w:p>
    <w:p w14:paraId="41563E8B">
      <w:r>
        <w:t xml:space="preserve">    _playSubcategory = e.sourceSubcategory;</w:t>
      </w:r>
    </w:p>
    <w:p w14:paraId="4B69CFDB">
      <w:r>
        <w:t xml:space="preserve">    _playPlaylistName = e.sourcePlaylistName;</w:t>
      </w:r>
    </w:p>
    <w:p w14:paraId="507DA118">
      <w:r>
        <w:t xml:space="preserve">    if (e.sourceSubcategory != null) {</w:t>
      </w:r>
    </w:p>
    <w:p w14:paraId="543B4828">
      <w:r>
        <w:t xml:space="preserve">      _leftTab = LeftTab.defaultPlaylists;</w:t>
      </w:r>
    </w:p>
    <w:p w14:paraId="2427B945">
      <w:r>
        <w:t xml:space="preserve">    } else if (e.sourcePlaylistName != null) {</w:t>
      </w:r>
    </w:p>
    <w:p w14:paraId="7DDE3A2A">
      <w:r>
        <w:t xml:space="preserve">      _leftTab = LeftTab.myPlaylists;</w:t>
      </w:r>
    </w:p>
    <w:p w14:paraId="3BE87ED2">
      <w:r>
        <w:t xml:space="preserve">    } else {</w:t>
      </w:r>
    </w:p>
    <w:p w14:paraId="7D82A114">
      <w:r>
        <w:t xml:space="preserve">      _leftTab = LeftTab.hymnList;</w:t>
      </w:r>
    </w:p>
    <w:p w14:paraId="6313C011">
      <w:r>
        <w:t xml:space="preserve">    }</w:t>
      </w:r>
    </w:p>
    <w:p w14:paraId="42727D2E">
      <w:r>
        <w:t xml:space="preserve">    setState(() {});</w:t>
      </w:r>
    </w:p>
    <w:p w14:paraId="5778D67A">
      <w:r>
        <w:t xml:space="preserve">    _saveState();</w:t>
      </w:r>
    </w:p>
    <w:p w14:paraId="76B1B19F">
      <w:r>
        <w:t xml:space="preserve">  }</w:t>
      </w:r>
    </w:p>
    <w:p w14:paraId="22A04AB3">
      <w:r>
        <w:t xml:space="preserve">  Widget _buildRightPanel() {</w:t>
      </w:r>
    </w:p>
    <w:p w14:paraId="260CD83A">
      <w:r>
        <w:t xml:space="preserve">    final hymn = _audio?.currentHymn;</w:t>
      </w:r>
    </w:p>
    <w:p w14:paraId="21DCFA56">
      <w:r>
        <w:t xml:space="preserve">    final rightWidth = kRightPanelWidth /</w:t>
      </w:r>
    </w:p>
    <w:p w14:paraId="7CEF4748">
      <w:r>
        <w:t xml:space="preserve">        AppFonts.scale /</w:t>
      </w:r>
    </w:p>
    <w:p w14:paraId="42302DED">
      <w:r>
        <w:t xml:space="preserve">        MediaQuery.devicePixelRatioOf(context);</w:t>
      </w:r>
    </w:p>
    <w:p w14:paraId="67818E92">
      <w:r>
        <w:t xml:space="preserve">    return SizedBox(</w:t>
      </w:r>
    </w:p>
    <w:p w14:paraId="19606CF2">
      <w:r>
        <w:t xml:space="preserve">      width: rightWidth,</w:t>
      </w:r>
    </w:p>
    <w:p w14:paraId="569461E5">
      <w:r>
        <w:t xml:space="preserve">      child: Container(</w:t>
      </w:r>
    </w:p>
    <w:p w14:paraId="73542F16">
      <w:r>
        <w:t xml:space="preserve">        color: AppColors.rightPanelBg,</w:t>
      </w:r>
    </w:p>
    <w:p w14:paraId="2263C27D">
      <w:r>
        <w:t xml:space="preserve">        child: Column(</w:t>
      </w:r>
    </w:p>
    <w:p w14:paraId="002D0EA6">
      <w:r>
        <w:t xml:space="preserve">          crossAxisAlignment: CrossAxisAlignment.stretch,</w:t>
      </w:r>
    </w:p>
    <w:p w14:paraId="715F3E5C">
      <w:r>
        <w:t xml:space="preserve">          children: [</w:t>
      </w:r>
    </w:p>
    <w:p w14:paraId="460BC071">
      <w:r>
        <w:t xml:space="preserve">            Padding(</w:t>
      </w:r>
    </w:p>
    <w:p w14:paraId="096CCA17">
      <w:r>
        <w:t xml:space="preserve">              padding: const EdgeInsets.all(10),</w:t>
      </w:r>
    </w:p>
    <w:p w14:paraId="63FD07DE">
      <w:r>
        <w:t xml:space="preserve">              child: Text(</w:t>
      </w:r>
    </w:p>
    <w:p w14:paraId="4FA9696C">
      <w:r>
        <w:t xml:space="preserve">                '诗歌源考',</w:t>
      </w:r>
    </w:p>
    <w:p w14:paraId="616A2A76">
      <w:r>
        <w:t xml:space="preserve">                style: TextStyle(</w:t>
      </w:r>
    </w:p>
    <w:p w14:paraId="60145DDF">
      <w:r>
        <w:t xml:space="preserve">                  fontSize: 14,</w:t>
      </w:r>
    </w:p>
    <w:p w14:paraId="2E162AD7">
      <w:r>
        <w:t xml:space="preserve">                  fontWeight: FontWeight.w600,</w:t>
      </w:r>
    </w:p>
    <w:p w14:paraId="5A96609B">
      <w:r>
        <w:t xml:space="preserve">                  color: AppColors.textPrimary,</w:t>
      </w:r>
    </w:p>
    <w:p w14:paraId="10715326">
      <w:r>
        <w:t xml:space="preserve">                ),</w:t>
      </w:r>
    </w:p>
    <w:p w14:paraId="01392D81">
      <w:r>
        <w:t xml:space="preserve">              ),</w:t>
      </w:r>
    </w:p>
    <w:p w14:paraId="3F96F9E6">
      <w:r>
        <w:t xml:space="preserve">            ),</w:t>
      </w:r>
    </w:p>
    <w:p w14:paraId="731D69B4">
      <w:r>
        <w:t xml:space="preserve">            Divider(height: 1, color: AppColors.divider),</w:t>
      </w:r>
    </w:p>
    <w:p w14:paraId="48F3D1DA">
      <w:r>
        <w:t xml:space="preserve">            Expanded(</w:t>
      </w:r>
    </w:p>
    <w:p w14:paraId="576C05C4">
      <w:r>
        <w:t xml:space="preserve">              child: hymn == null</w:t>
      </w:r>
    </w:p>
    <w:p w14:paraId="61EAF023">
      <w:r>
        <w:t xml:space="preserve">                  ? const _EmptyHint(text: '请选择一首诗歌')</w:t>
      </w:r>
    </w:p>
    <w:p w14:paraId="40412E01">
      <w:r>
        <w:t xml:space="preserve">                  : SingleChildScrollView(</w:t>
      </w:r>
    </w:p>
    <w:p w14:paraId="44115E41">
      <w:r>
        <w:t xml:space="preserve">                      padding: const EdgeInsets.all(16),</w:t>
      </w:r>
    </w:p>
    <w:p w14:paraId="790E159E">
      <w:r>
        <w:t xml:space="preserve">                      child: Text(</w:t>
      </w:r>
    </w:p>
    <w:p w14:paraId="2C95F16B">
      <w:r>
        <w:t xml:space="preserve">                        ChineseConvertService.instance.toSimplified(</w:t>
      </w:r>
    </w:p>
    <w:p w14:paraId="71BA8921">
      <w:r>
        <w:t xml:space="preserve">                            hymn.sourceInfo.isEmpty</w:t>
      </w:r>
    </w:p>
    <w:p w14:paraId="566D4879">
      <w:r>
        <w:t xml:space="preserve">                                ? '暂无源考资料'</w:t>
      </w:r>
    </w:p>
    <w:p w14:paraId="02627785">
      <w:r>
        <w:t xml:space="preserve">                                : hymn.sourceInfo),</w:t>
      </w:r>
    </w:p>
    <w:p w14:paraId="4C856C09">
      <w:r>
        <w:t xml:space="preserve">                        style: TextStyle(</w:t>
      </w:r>
    </w:p>
    <w:p w14:paraId="0547D640">
      <w:r>
        <w:t xml:space="preserve">                          fontSize: 13,</w:t>
      </w:r>
    </w:p>
    <w:p w14:paraId="1B932D64">
      <w:r>
        <w:t xml:space="preserve">                          height: 1.6,</w:t>
      </w:r>
    </w:p>
    <w:p w14:paraId="4FF01830">
      <w:r>
        <w:t xml:space="preserve">                          color: AppColors.textSecondary,</w:t>
      </w:r>
    </w:p>
    <w:p w14:paraId="5130CE73">
      <w:r>
        <w:t xml:space="preserve">                        ),</w:t>
      </w:r>
    </w:p>
    <w:p w14:paraId="75D9094C">
      <w:r>
        <w:t xml:space="preserve">                      ),</w:t>
      </w:r>
    </w:p>
    <w:p w14:paraId="21A01EEB">
      <w:r>
        <w:t xml:space="preserve">                    ),</w:t>
      </w:r>
    </w:p>
    <w:p w14:paraId="5935A5C8">
      <w:r>
        <w:t xml:space="preserve">            ),</w:t>
      </w:r>
    </w:p>
    <w:p w14:paraId="4B49E216">
      <w:r>
        <w:t xml:space="preserve">          ],</w:t>
      </w:r>
    </w:p>
    <w:p w14:paraId="44CAAD6A">
      <w:r>
        <w:t xml:space="preserve">        ),</w:t>
      </w:r>
    </w:p>
    <w:p w14:paraId="63BBE432">
      <w:r>
        <w:t xml:space="preserve">      ),</w:t>
      </w:r>
    </w:p>
    <w:p w14:paraId="331C1C0E">
      <w:r>
        <w:t xml:space="preserve">    );</w:t>
      </w:r>
    </w:p>
    <w:p w14:paraId="5600581A">
      <w:r>
        <w:t xml:space="preserve">  }</w:t>
      </w:r>
    </w:p>
    <w:p w14:paraId="0F924A54">
      <w:r>
        <w:t xml:space="preserve">  Widget _buildStatusBar() {</w:t>
      </w:r>
    </w:p>
    <w:p w14:paraId="7C15D8AF">
      <w:r>
        <w:t xml:space="preserve">    final hymn = _audio?.currentHymn;</w:t>
      </w:r>
    </w:p>
    <w:p w14:paraId="078C7BA8">
      <w:r>
        <w:t xml:space="preserve">    return Container(</w:t>
      </w:r>
    </w:p>
    <w:p w14:paraId="28BE5EC3">
      <w:r>
        <w:t xml:space="preserve">      height: 30,</w:t>
      </w:r>
    </w:p>
    <w:p w14:paraId="16FFBF5E">
      <w:r>
        <w:t xml:space="preserve">      color: AppColors.statusBarBg,</w:t>
      </w:r>
    </w:p>
    <w:p w14:paraId="6BCF2A9F">
      <w:r>
        <w:t xml:space="preserve">      child: Row(</w:t>
      </w:r>
    </w:p>
    <w:p w14:paraId="4A7ED222">
      <w:r>
        <w:t xml:space="preserve">        children: [</w:t>
      </w:r>
    </w:p>
    <w:p w14:paraId="428ED6FE">
      <w:r>
        <w:t xml:space="preserve">          const SizedBox(width: 16),</w:t>
      </w:r>
    </w:p>
    <w:p w14:paraId="5AE3CC66">
      <w:r>
        <w:t xml:space="preserve">          if (hymn != null)</w:t>
      </w:r>
    </w:p>
    <w:p w14:paraId="58998E59">
      <w:r>
        <w:t xml:space="preserve">            Expanded(</w:t>
      </w:r>
    </w:p>
    <w:p w14:paraId="1AE1FB23">
      <w:r>
        <w:t xml:space="preserve">              child: Text(</w:t>
      </w:r>
    </w:p>
    <w:p w14:paraId="00A7353B">
      <w:r>
        <w:t xml:space="preserve">                ChineseConvertService.instance.toSimplified(hymn.statusMeta),</w:t>
      </w:r>
    </w:p>
    <w:p w14:paraId="147D252A">
      <w:r>
        <w:t xml:space="preserve">                style: TextStyle(fontSize: 12, color: AppColors.textSecondary),</w:t>
      </w:r>
    </w:p>
    <w:p w14:paraId="558A65C4">
      <w:r>
        <w:t xml:space="preserve">                overflow: TextOverflow.ellipsis,</w:t>
      </w:r>
    </w:p>
    <w:p w14:paraId="32FA630E">
      <w:r>
        <w:t xml:space="preserve">              ),</w:t>
      </w:r>
    </w:p>
    <w:p w14:paraId="0661B9B8">
      <w:r>
        <w:t xml:space="preserve">            )</w:t>
      </w:r>
    </w:p>
    <w:p w14:paraId="51C8994F">
      <w:r>
        <w:t xml:space="preserve">          else</w:t>
      </w:r>
    </w:p>
    <w:p w14:paraId="1A4A19A6">
      <w:r>
        <w:t xml:space="preserve">            Expanded(</w:t>
      </w:r>
    </w:p>
    <w:p w14:paraId="277E4946">
      <w:r>
        <w:t xml:space="preserve">              child: Text(</w:t>
      </w:r>
    </w:p>
    <w:p w14:paraId="05699BF4">
      <w:r>
        <w:t xml:space="preserve">                '就绪',</w:t>
      </w:r>
    </w:p>
    <w:p w14:paraId="73A07406">
      <w:r>
        <w:t xml:space="preserve">                style: TextStyle(fontSize: 12, color: AppColors.textTertiary),</w:t>
      </w:r>
    </w:p>
    <w:p w14:paraId="791DCE9F">
      <w:r>
        <w:t xml:space="preserve">              ),</w:t>
      </w:r>
    </w:p>
    <w:p w14:paraId="15BDCEA5">
      <w:r>
        <w:t xml:space="preserve">            ),</w:t>
      </w:r>
    </w:p>
    <w:p w14:paraId="0D83D5C5">
      <w:r>
        <w:t xml:space="preserve">          StreamBuilder&lt;Duration&gt;(</w:t>
      </w:r>
    </w:p>
    <w:p w14:paraId="1B358786">
      <w:r>
        <w:t xml:space="preserve">            stream: _audio?.positionStream ?? const Stream&lt;Duration&gt;.empty(),</w:t>
      </w:r>
    </w:p>
    <w:p w14:paraId="66891657">
      <w:r>
        <w:t xml:space="preserve">            builder: (context, posSnap) {</w:t>
      </w:r>
    </w:p>
    <w:p w14:paraId="0005F346">
      <w:r>
        <w:t xml:space="preserve">              final pos = posSnap.data ?? Duration.zero;</w:t>
      </w:r>
    </w:p>
    <w:p w14:paraId="1419A144">
      <w:r>
        <w:t xml:space="preserve">              return StreamBuilder&lt;Duration&gt;(</w:t>
      </w:r>
    </w:p>
    <w:p w14:paraId="6CB0FAC2">
      <w:r>
        <w:t xml:space="preserve">                stream:</w:t>
      </w:r>
    </w:p>
    <w:p w14:paraId="559AB937">
      <w:r>
        <w:t xml:space="preserve">                    _audio?.durationStream ?? const Stream&lt;Duration&gt;.empty(),</w:t>
      </w:r>
    </w:p>
    <w:p w14:paraId="30AFD3F4">
      <w:r>
        <w:t xml:space="preserve">                builder: (context, durSnap) {</w:t>
      </w:r>
    </w:p>
    <w:p w14:paraId="7F2C30EF">
      <w:r>
        <w:t xml:space="preserve">                  final dur = durSnap.data ?? Duration.zero;</w:t>
      </w:r>
    </w:p>
    <w:p w14:paraId="640C96FF">
      <w:r>
        <w:t xml:space="preserve">                  final pct = dur.inMilliseconds &gt; 0</w:t>
      </w:r>
    </w:p>
    <w:p w14:paraId="30425D0C">
      <w:r>
        <w:t xml:space="preserve">                      ? (pos.inMilliseconds * 100 / dur.inMilliseconds).floor()</w:t>
      </w:r>
    </w:p>
    <w:p w14:paraId="2E6C5B9E">
      <w:r>
        <w:t xml:space="preserve">                      : 0;</w:t>
      </w:r>
    </w:p>
    <w:p w14:paraId="333B3ACC">
      <w:r>
        <w:t xml:space="preserve">                  return Padding(</w:t>
      </w:r>
    </w:p>
    <w:p w14:paraId="4870E7F0">
      <w:r>
        <w:t xml:space="preserve">                    padding: const EdgeInsets.only(right: 16),</w:t>
      </w:r>
    </w:p>
    <w:p w14:paraId="432DCB88">
      <w:r>
        <w:t xml:space="preserve">                    child: Text(</w:t>
      </w:r>
    </w:p>
    <w:p w14:paraId="431537A1">
      <w:r>
        <w:t xml:space="preserve">                      '${formatTime(pos)} / ${formatTime(dur)} · $pct%',</w:t>
      </w:r>
    </w:p>
    <w:p w14:paraId="62A99E57">
      <w:r>
        <w:t xml:space="preserve">                      style: TextStyle(</w:t>
      </w:r>
    </w:p>
    <w:p w14:paraId="09ECCE00">
      <w:r>
        <w:t xml:space="preserve">                          fontSize: 12, color: AppColors.textSecondary),</w:t>
      </w:r>
    </w:p>
    <w:p w14:paraId="469020F4">
      <w:r>
        <w:t xml:space="preserve">                    ),</w:t>
      </w:r>
    </w:p>
    <w:p w14:paraId="13772963">
      <w:r>
        <w:t xml:space="preserve">                  );</w:t>
      </w:r>
    </w:p>
    <w:p w14:paraId="7E5A910F">
      <w:r>
        <w:t xml:space="preserve">                },</w:t>
      </w:r>
    </w:p>
    <w:p w14:paraId="4CA7C5B5">
      <w:r>
        <w:t xml:space="preserve">              );</w:t>
      </w:r>
    </w:p>
    <w:p w14:paraId="4F8148E5">
      <w:r>
        <w:t xml:space="preserve">            },</w:t>
      </w:r>
    </w:p>
    <w:p w14:paraId="66489624">
      <w:r>
        <w:t xml:space="preserve">          ),</w:t>
      </w:r>
    </w:p>
    <w:p w14:paraId="4CC1FFBD">
      <w:r>
        <w:t xml:space="preserve">        ],</w:t>
      </w:r>
    </w:p>
    <w:p w14:paraId="7C71BBB0">
      <w:r>
        <w:t xml:space="preserve">      ),</w:t>
      </w:r>
    </w:p>
    <w:p w14:paraId="1B538E8C">
      <w:r>
        <w:t xml:space="preserve">    );</w:t>
      </w:r>
    </w:p>
    <w:p w14:paraId="518A3C78">
      <w:r>
        <w:t xml:space="preserve">  }</w:t>
      </w:r>
    </w:p>
    <w:p w14:paraId="73DE6967">
      <w:r>
        <w:t>}</w:t>
      </w:r>
    </w:p>
    <w:p w14:paraId="443B7170">
      <w:r>
        <w:t>class _WindowButton extends StatefulWidget {</w:t>
      </w:r>
    </w:p>
    <w:p w14:paraId="43C9EA47">
      <w:r>
        <w:t xml:space="preserve">  final IconData icon;</w:t>
      </w:r>
    </w:p>
    <w:p w14:paraId="7EACF021">
      <w:r>
        <w:t xml:space="preserve">  final String tooltip;</w:t>
      </w:r>
    </w:p>
    <w:p w14:paraId="5731FC56">
      <w:r>
        <w:t xml:space="preserve">  final VoidCallback onTap;</w:t>
      </w:r>
    </w:p>
    <w:p w14:paraId="70B53E7E">
      <w:r>
        <w:t xml:space="preserve">  final bool danger;</w:t>
      </w:r>
    </w:p>
    <w:p w14:paraId="4F0591A9">
      <w:r>
        <w:t xml:space="preserve">  const _WindowButton({</w:t>
      </w:r>
    </w:p>
    <w:p w14:paraId="1C213910">
      <w:r>
        <w:t xml:space="preserve">    super.key,</w:t>
      </w:r>
    </w:p>
    <w:p w14:paraId="283B4C5C">
      <w:r>
        <w:t xml:space="preserve">    required this.icon,</w:t>
      </w:r>
    </w:p>
    <w:p w14:paraId="1D5C0BE1">
      <w:r>
        <w:t xml:space="preserve">    required this.tooltip,</w:t>
      </w:r>
    </w:p>
    <w:p w14:paraId="04B0B1C7">
      <w:r>
        <w:t xml:space="preserve">    required this.onTap,</w:t>
      </w:r>
    </w:p>
    <w:p w14:paraId="044D411E">
      <w:r>
        <w:t xml:space="preserve">    this.danger = false,</w:t>
      </w:r>
    </w:p>
    <w:p w14:paraId="51CF5465">
      <w:r>
        <w:t xml:space="preserve">  });</w:t>
      </w:r>
    </w:p>
    <w:p w14:paraId="748685BE">
      <w:r>
        <w:t xml:space="preserve">  @override</w:t>
      </w:r>
    </w:p>
    <w:p w14:paraId="0AE131ED">
      <w:r>
        <w:t xml:space="preserve">  State&lt;_WindowButton&gt; createState() =&gt; _WindowButtonState();</w:t>
      </w:r>
    </w:p>
    <w:p w14:paraId="07C678DC">
      <w:r>
        <w:t>}</w:t>
      </w:r>
    </w:p>
    <w:p w14:paraId="729559A2">
      <w:r>
        <w:t>class _WindowButtonState extends State&lt;_WindowButton&gt; {</w:t>
      </w:r>
    </w:p>
    <w:p w14:paraId="003CFDFC">
      <w:r>
        <w:t xml:space="preserve">  bool _hover = false;</w:t>
      </w:r>
    </w:p>
    <w:p w14:paraId="484CDD90">
      <w:r>
        <w:t xml:space="preserve">  @override</w:t>
      </w:r>
    </w:p>
    <w:p w14:paraId="34F2E22F">
      <w:r>
        <w:t xml:space="preserve">  Widget build(BuildContext context) {</w:t>
      </w:r>
    </w:p>
    <w:p w14:paraId="39628B64">
      <w:r>
        <w:t xml:space="preserve">    return MouseRegion(</w:t>
      </w:r>
    </w:p>
    <w:p w14:paraId="38AA2080">
      <w:r>
        <w:t xml:space="preserve">      onEnter: (_) =&gt; setState(() =&gt; _hover = true),</w:t>
      </w:r>
    </w:p>
    <w:p w14:paraId="19B4DC2E">
      <w:r>
        <w:t xml:space="preserve">      onExit: (_) =&gt; setState(() =&gt; _hover = false),</w:t>
      </w:r>
    </w:p>
    <w:p w14:paraId="36E38D1B">
      <w:r>
        <w:t xml:space="preserve">      child: SizedBox(</w:t>
      </w:r>
    </w:p>
    <w:p w14:paraId="6B1C540E">
      <w:r>
        <w:t xml:space="preserve">        width: 42,</w:t>
      </w:r>
    </w:p>
    <w:p w14:paraId="3B01AE19">
      <w:r>
        <w:t xml:space="preserve">        height: 30,</w:t>
      </w:r>
    </w:p>
    <w:p w14:paraId="4320BCA5">
      <w:r>
        <w:t xml:space="preserve">        child: Tooltip(</w:t>
      </w:r>
    </w:p>
    <w:p w14:paraId="65B5BE77">
      <w:r>
        <w:t xml:space="preserve">          message: widget.tooltip,</w:t>
      </w:r>
    </w:p>
    <w:p w14:paraId="5C2A7132">
      <w:r>
        <w:t xml:space="preserve">          child: InkWell(</w:t>
      </w:r>
    </w:p>
    <w:p w14:paraId="7243E982">
      <w:r>
        <w:t xml:space="preserve">            onTap: widget.onTap,</w:t>
      </w:r>
    </w:p>
    <w:p w14:paraId="4EDBBBB4">
      <w:r>
        <w:t xml:space="preserve">            child: Container(</w:t>
      </w:r>
    </w:p>
    <w:p w14:paraId="224AE51C">
      <w:r>
        <w:t xml:space="preserve">              color: _hover</w:t>
      </w:r>
    </w:p>
    <w:p w14:paraId="3FF4F1EF">
      <w:r>
        <w:t xml:space="preserve">                  ? (widget.danger</w:t>
      </w:r>
    </w:p>
    <w:p w14:paraId="200D0E21">
      <w:r>
        <w:t xml:space="preserve">                      ? const Color(0xFFE81123)</w:t>
      </w:r>
    </w:p>
    <w:p w14:paraId="0FEBEB3B">
      <w:r>
        <w:t xml:space="preserve">                      : AppColors.windowBtnHover)</w:t>
      </w:r>
    </w:p>
    <w:p w14:paraId="346D577C">
      <w:r>
        <w:t xml:space="preserve">                  : Colors.transparent,</w:t>
      </w:r>
    </w:p>
    <w:p w14:paraId="0850922D">
      <w:r>
        <w:t xml:space="preserve">              child: Icon(</w:t>
      </w:r>
    </w:p>
    <w:p w14:paraId="7A1D1BDE">
      <w:r>
        <w:t xml:space="preserve">                widget.icon,</w:t>
      </w:r>
    </w:p>
    <w:p w14:paraId="3E4EA572">
      <w:r>
        <w:t xml:space="preserve">                size: 16,</w:t>
      </w:r>
    </w:p>
    <w:p w14:paraId="3FFEC89B">
      <w:r>
        <w:t xml:space="preserve">                color: _hover &amp;&amp; widget.danger</w:t>
      </w:r>
    </w:p>
    <w:p w14:paraId="0C32EDB1">
      <w:r>
        <w:t xml:space="preserve">                    ? Colors.white</w:t>
      </w:r>
    </w:p>
    <w:p w14:paraId="5690536D">
      <w:r>
        <w:t xml:space="preserve">                    : AppColors.textSecondary,</w:t>
      </w:r>
    </w:p>
    <w:p w14:paraId="789D8839">
      <w:r>
        <w:t xml:space="preserve">              ),</w:t>
      </w:r>
    </w:p>
    <w:p w14:paraId="2BC8DF24">
      <w:r>
        <w:t xml:space="preserve">            ),</w:t>
      </w:r>
    </w:p>
    <w:p w14:paraId="34588D1A">
      <w:r>
        <w:t xml:space="preserve">          ),</w:t>
      </w:r>
    </w:p>
    <w:p w14:paraId="20A9CE3C">
      <w:r>
        <w:t xml:space="preserve">        ),</w:t>
      </w:r>
    </w:p>
    <w:p w14:paraId="30D40626">
      <w:r>
        <w:t xml:space="preserve">      ),</w:t>
      </w:r>
    </w:p>
    <w:p w14:paraId="07EAC2D7">
      <w:r>
        <w:t xml:space="preserve">    );</w:t>
      </w:r>
    </w:p>
    <w:p w14:paraId="52C09F7F">
      <w:r>
        <w:t xml:space="preserve">  }</w:t>
      </w:r>
    </w:p>
    <w:p w14:paraId="49B4FFF7">
      <w:r>
        <w:t>}</w:t>
      </w:r>
    </w:p>
    <w:p w14:paraId="0C59DABC">
      <w:r>
        <w:t>class _EmptyHint extends StatelessWidget {</w:t>
      </w:r>
    </w:p>
    <w:p w14:paraId="3033BD2C">
      <w:r>
        <w:t xml:space="preserve">  final String text;</w:t>
      </w:r>
    </w:p>
    <w:p w14:paraId="46DB7DBC">
      <w:r>
        <w:t xml:space="preserve">  const _EmptyHint({required this.text});</w:t>
      </w:r>
    </w:p>
    <w:p w14:paraId="7AD83D71">
      <w:r>
        <w:t xml:space="preserve">  @override</w:t>
      </w:r>
    </w:p>
    <w:p w14:paraId="3F631FB4">
      <w:r>
        <w:t xml:space="preserve">  Widget build(BuildContext context) {</w:t>
      </w:r>
    </w:p>
    <w:p w14:paraId="1C66282F">
      <w:r>
        <w:t xml:space="preserve">    return Center(</w:t>
      </w:r>
    </w:p>
    <w:p w14:paraId="5DCC5B08">
      <w:r>
        <w:t xml:space="preserve">      child: Column(</w:t>
      </w:r>
    </w:p>
    <w:p w14:paraId="7FC74C0F">
      <w:r>
        <w:t xml:space="preserve">        mainAxisSize: MainAxisSize.min,</w:t>
      </w:r>
    </w:p>
    <w:p w14:paraId="6EF5663B">
      <w:r>
        <w:t xml:space="preserve">        children: [</w:t>
      </w:r>
    </w:p>
    <w:p w14:paraId="0195010A">
      <w:r>
        <w:t xml:space="preserve">          Icon(Icons.music_off, size: 48, color: AppColors.textTertiary),</w:t>
      </w:r>
    </w:p>
    <w:p w14:paraId="2EF2C077">
      <w:r>
        <w:t xml:space="preserve">          const SizedBox(height: 12),</w:t>
      </w:r>
    </w:p>
    <w:p w14:paraId="7499196B">
      <w:r>
        <w:t xml:space="preserve">          Text(text,</w:t>
      </w:r>
    </w:p>
    <w:p w14:paraId="317B3B6A">
      <w:r>
        <w:t xml:space="preserve">              style: TextStyle(fontSize: 14, color: AppColors.textSecondary)),</w:t>
      </w:r>
    </w:p>
    <w:p w14:paraId="02367A7E">
      <w:r>
        <w:t xml:space="preserve">        ],</w:t>
      </w:r>
    </w:p>
    <w:p w14:paraId="292931C0">
      <w:r>
        <w:t xml:space="preserve">      ),</w:t>
      </w:r>
    </w:p>
    <w:p w14:paraId="0332598A">
      <w:r>
        <w:t xml:space="preserve">    );</w:t>
      </w:r>
    </w:p>
    <w:p w14:paraId="52FCC245">
      <w:r>
        <w:t xml:space="preserve">  }</w:t>
      </w:r>
    </w:p>
    <w:p w14:paraId="637E9595">
      <w:r>
        <w:t>}</w:t>
      </w:r>
    </w:p>
    <w:p w14:paraId="4B26E3FE">
      <w:r>
        <w:t>import 'dart:async';</w:t>
      </w:r>
    </w:p>
    <w:p w14:paraId="38A6EC91">
      <w:r>
        <w:t>import 'dart:io';</w:t>
      </w:r>
    </w:p>
    <w:p w14:paraId="0DF663B4">
      <w:r>
        <w:t>import 'dart:math' as math;</w:t>
      </w:r>
    </w:p>
    <w:p w14:paraId="4F121639">
      <w:r>
        <w:t>import 'package:flutter/gestures.dart';</w:t>
      </w:r>
    </w:p>
    <w:p w14:paraId="39BB4453">
      <w:r>
        <w:t>import 'package:flutter/material.dart';</w:t>
      </w:r>
    </w:p>
    <w:p w14:paraId="0E53E630">
      <w:r>
        <w:t>import 'package:flutter/services.dart' show HardwareKeyboard;</w:t>
      </w:r>
    </w:p>
    <w:p w14:paraId="1D0B9650">
      <w:r>
        <w:t>import '../app.dart';</w:t>
      </w:r>
    </w:p>
    <w:p w14:paraId="7A05254E">
      <w:r>
        <w:t>import '../models/hymn.dart';</w:t>
      </w:r>
    </w:p>
    <w:p w14:paraId="2BEADE53">
      <w:r>
        <w:t>import '../services/audio_service.dart';</w:t>
      </w:r>
    </w:p>
    <w:p w14:paraId="4C12A094">
      <w:r>
        <w:t>import '../services/app_paths.dart';</w:t>
      </w:r>
    </w:p>
    <w:p w14:paraId="5CF1CAE5">
      <w:r>
        <w:t>import '../services/chinese_convert_service.dart';</w:t>
      </w:r>
    </w:p>
    <w:p w14:paraId="3D3AB755">
      <w:r>
        <w:t>import '../services/log_service.dart';</w:t>
      </w:r>
    </w:p>
    <w:p w14:paraId="5B486461">
      <w:r>
        <w:t>import '../theme/app_fonts.dart';</w:t>
      </w:r>
    </w:p>
    <w:p w14:paraId="6380BE1E">
      <w:r>
        <w:t>enum DisplayMode { lyrics, numbered, staff }</w:t>
      </w:r>
    </w:p>
    <w:p w14:paraId="4FE739BF">
      <w:r>
        <w:t>class HymnDisplay extends StatefulWidget {</w:t>
      </w:r>
    </w:p>
    <w:p w14:paraId="4D71E9D2">
      <w:r>
        <w:t xml:space="preserve">  final AudioService audio;</w:t>
      </w:r>
    </w:p>
    <w:p w14:paraId="57CE1001">
      <w:r>
        <w:t xml:space="preserve">  final String? initialMode;</w:t>
      </w:r>
    </w:p>
    <w:p w14:paraId="4FC02B39">
      <w:r>
        <w:t xml:space="preserve">  final ValueChanged&lt;String&gt;? onModeChanged;</w:t>
      </w:r>
    </w:p>
    <w:p w14:paraId="4F51870F">
      <w:r>
        <w:t xml:space="preserve">  final ValueChanged&lt;String&gt;? onAudioVersionChanged;</w:t>
      </w:r>
    </w:p>
    <w:p w14:paraId="683BE0E3">
      <w:r>
        <w:t xml:space="preserve">  const HymnDisplay({</w:t>
      </w:r>
    </w:p>
    <w:p w14:paraId="1BD2A627">
      <w:r>
        <w:t xml:space="preserve">    super.key,</w:t>
      </w:r>
    </w:p>
    <w:p w14:paraId="7BCA3351">
      <w:r>
        <w:t xml:space="preserve">    required this.audio,</w:t>
      </w:r>
    </w:p>
    <w:p w14:paraId="7C9E58F1">
      <w:r>
        <w:t xml:space="preserve">    this.initialMode,</w:t>
      </w:r>
    </w:p>
    <w:p w14:paraId="05AF271C">
      <w:r>
        <w:t xml:space="preserve">    this.onModeChanged,</w:t>
      </w:r>
    </w:p>
    <w:p w14:paraId="34FEBAC1">
      <w:r>
        <w:t xml:space="preserve">    this.onAudioVersionChanged,</w:t>
      </w:r>
    </w:p>
    <w:p w14:paraId="28FDDAB8">
      <w:r>
        <w:t xml:space="preserve">  });</w:t>
      </w:r>
    </w:p>
    <w:p w14:paraId="64D62E57">
      <w:r>
        <w:t xml:space="preserve">  @override</w:t>
      </w:r>
    </w:p>
    <w:p w14:paraId="490375EA">
      <w:r>
        <w:t xml:space="preserve">  State&lt;HymnDisplay&gt; createState() =&gt; _HymnDisplayState();</w:t>
      </w:r>
    </w:p>
    <w:p w14:paraId="736098C3">
      <w:r>
        <w:t>}</w:t>
      </w:r>
    </w:p>
    <w:p w14:paraId="704148A7">
      <w:r>
        <w:t>class _HymnDisplayState extends State&lt;HymnDisplay&gt; {</w:t>
      </w:r>
    </w:p>
    <w:p w14:paraId="331B29DE">
      <w:r>
        <w:t xml:space="preserve">  late DisplayMode _mode;</w:t>
      </w:r>
    </w:p>
    <w:p w14:paraId="2182DEA2">
      <w:r>
        <w:t xml:space="preserve">  StreamSubscription? _statusSub;</w:t>
      </w:r>
    </w:p>
    <w:p w14:paraId="0987621F">
      <w:r>
        <w:t xml:space="preserve">  @override</w:t>
      </w:r>
    </w:p>
    <w:p w14:paraId="6D0811E7">
      <w:r>
        <w:t xml:space="preserve">  void initState() {</w:t>
      </w:r>
    </w:p>
    <w:p w14:paraId="6B876091">
      <w:r>
        <w:t xml:space="preserve">    super.initState();</w:t>
      </w:r>
    </w:p>
    <w:p w14:paraId="657ABA68">
      <w:r>
        <w:t xml:space="preserve">    LogService.instance.info(LogTag.ui, '主内容区 HymnDisplay 初始化');</w:t>
      </w:r>
    </w:p>
    <w:p w14:paraId="56B4C099">
      <w:r>
        <w:t xml:space="preserve">    _mode = DisplayMode.values.firstWhere(</w:t>
      </w:r>
    </w:p>
    <w:p w14:paraId="71C0CD62">
      <w:r>
        <w:t xml:space="preserve">      (m) =&gt; m.name == widget.initialMode,</w:t>
      </w:r>
    </w:p>
    <w:p w14:paraId="1DA2A1BB">
      <w:r>
        <w:t xml:space="preserve">      orElse: () =&gt; DisplayMode.lyrics,</w:t>
      </w:r>
    </w:p>
    <w:p w14:paraId="54BDEF0E">
      <w:r>
        <w:t xml:space="preserve">    );</w:t>
      </w:r>
    </w:p>
    <w:p w14:paraId="4FBAB941">
      <w:r>
        <w:t xml:space="preserve">    _statusSub = widget.audio.statusStream.listen((s) {</w:t>
      </w:r>
    </w:p>
    <w:p w14:paraId="07C8520E">
      <w:r>
        <w:t xml:space="preserve">      if (!mounted) return;</w:t>
      </w:r>
    </w:p>
    <w:p w14:paraId="54CE21A4">
      <w:r>
        <w:t xml:space="preserve">      setState(() {});</w:t>
      </w:r>
    </w:p>
    <w:p w14:paraId="0D3DBC8A">
      <w:r>
        <w:t xml:space="preserve">      if (s == PlayerStatus.error) _showAudioError();</w:t>
      </w:r>
    </w:p>
    <w:p w14:paraId="708FD33A">
      <w:r>
        <w:t xml:space="preserve">    });</w:t>
      </w:r>
    </w:p>
    <w:p w14:paraId="10038565">
      <w:r>
        <w:t xml:space="preserve">  }</w:t>
      </w:r>
    </w:p>
    <w:p w14:paraId="79D143CD">
      <w:r>
        <w:t xml:space="preserve">  @override</w:t>
      </w:r>
    </w:p>
    <w:p w14:paraId="4B5ED8FA">
      <w:r>
        <w:t xml:space="preserve">  void dispose() {</w:t>
      </w:r>
    </w:p>
    <w:p w14:paraId="6F0A4CA2">
      <w:r>
        <w:t xml:space="preserve">    _statusSub?.cancel();</w:t>
      </w:r>
    </w:p>
    <w:p w14:paraId="6AB583A0">
      <w:r>
        <w:t xml:space="preserve">    super.dispose();</w:t>
      </w:r>
    </w:p>
    <w:p w14:paraId="7F2063FE">
      <w:r>
        <w:t xml:space="preserve">  }</w:t>
      </w:r>
    </w:p>
    <w:p w14:paraId="0694653F">
      <w:r>
        <w:t xml:space="preserve">  String get currentModeName =&gt; _mode.name;</w:t>
      </w:r>
    </w:p>
    <w:p w14:paraId="1D03AEB9">
      <w:r>
        <w:t xml:space="preserve">  @override</w:t>
      </w:r>
    </w:p>
    <w:p w14:paraId="5827C63B">
      <w:r>
        <w:t xml:space="preserve">  Widget build(BuildContext context) {</w:t>
      </w:r>
    </w:p>
    <w:p w14:paraId="11EDAA30">
      <w:r>
        <w:t xml:space="preserve">    final hymn = widget.audio.currentHymn;</w:t>
      </w:r>
    </w:p>
    <w:p w14:paraId="29E17BD8">
      <w:r>
        <w:t xml:space="preserve">    return Container(</w:t>
      </w:r>
    </w:p>
    <w:p w14:paraId="178FDB4F">
      <w:r>
        <w:t xml:space="preserve">      color: AppColors.pageBg,</w:t>
      </w:r>
    </w:p>
    <w:p w14:paraId="7089B51B">
      <w:r>
        <w:t xml:space="preserve">      child: Column(</w:t>
      </w:r>
    </w:p>
    <w:p w14:paraId="27C76422">
      <w:r>
        <w:t xml:space="preserve">        crossAxisAlignment: CrossAxisAlignment.stretch,</w:t>
      </w:r>
    </w:p>
    <w:p w14:paraId="2AA14651">
      <w:r>
        <w:t xml:space="preserve">        children: [</w:t>
      </w:r>
    </w:p>
    <w:p w14:paraId="0A9CD10B">
      <w:r>
        <w:t xml:space="preserve">          _buildVersionBar(hymn),</w:t>
      </w:r>
    </w:p>
    <w:p w14:paraId="7E5A3C7C">
      <w:r>
        <w:t xml:space="preserve">          Divider(height: 1, color: AppColors.divider),</w:t>
      </w:r>
    </w:p>
    <w:p w14:paraId="5F339645">
      <w:r>
        <w:t xml:space="preserve">          Expanded(child: _buildContent(hymn)),</w:t>
      </w:r>
    </w:p>
    <w:p w14:paraId="05D991B6">
      <w:r>
        <w:t xml:space="preserve">          Divider(height: 1, color: AppColors.divider),</w:t>
      </w:r>
    </w:p>
    <w:p w14:paraId="75E77394">
      <w:r>
        <w:t xml:space="preserve">          _buildPlayerBar(hymn),</w:t>
      </w:r>
    </w:p>
    <w:p w14:paraId="6E86775E">
      <w:r>
        <w:t xml:space="preserve">        ],</w:t>
      </w:r>
    </w:p>
    <w:p w14:paraId="7B3CF095">
      <w:r>
        <w:t xml:space="preserve">      ),</w:t>
      </w:r>
    </w:p>
    <w:p w14:paraId="51B00F2A">
      <w:r>
        <w:t xml:space="preserve">    );</w:t>
      </w:r>
    </w:p>
    <w:p w14:paraId="4939F38D">
      <w:r>
        <w:t xml:space="preserve">  }</w:t>
      </w:r>
    </w:p>
    <w:p w14:paraId="211CE1DF">
      <w:r>
        <w:t xml:space="preserve">  Widget _buildVersionBar(Hymn? hymn) {</w:t>
      </w:r>
    </w:p>
    <w:p w14:paraId="1C22E142">
      <w:r>
        <w:t xml:space="preserve">    return Container(</w:t>
      </w:r>
    </w:p>
    <w:p w14:paraId="24E713C0">
      <w:r>
        <w:t xml:space="preserve">      height: 44,</w:t>
      </w:r>
    </w:p>
    <w:p w14:paraId="2A73B5AD">
      <w:r>
        <w:t xml:space="preserve">      color: AppColors.versionBarBg,</w:t>
      </w:r>
    </w:p>
    <w:p w14:paraId="6F581145">
      <w:r>
        <w:t xml:space="preserve">      padding: const EdgeInsets.symmetric(horizontal: 12),</w:t>
      </w:r>
    </w:p>
    <w:p w14:paraId="162D55BE">
      <w:r>
        <w:t xml:space="preserve">      child: Row(</w:t>
      </w:r>
    </w:p>
    <w:p w14:paraId="61A9A419">
      <w:r>
        <w:t xml:space="preserve">        children: [</w:t>
      </w:r>
    </w:p>
    <w:p w14:paraId="010C8F00">
      <w:r>
        <w:t xml:space="preserve">          _versionBtn(</w:t>
      </w:r>
    </w:p>
    <w:p w14:paraId="195D805E">
      <w:r>
        <w:t xml:space="preserve">            label: '钢琴版',</w:t>
      </w:r>
    </w:p>
    <w:p w14:paraId="36D5E8C8">
      <w:r>
        <w:t xml:space="preserve">            icon: Icons.piano,</w:t>
      </w:r>
    </w:p>
    <w:p w14:paraId="388B6BB6">
      <w:r>
        <w:t xml:space="preserve">            active:</w:t>
      </w:r>
    </w:p>
    <w:p w14:paraId="270AC046">
      <w:r>
        <w:t xml:space="preserve">                hymn != null &amp;&amp; widget.audio.currentAudioVersion.contains('鋼琴'),</w:t>
      </w:r>
    </w:p>
    <w:p w14:paraId="74BB9787">
      <w:r>
        <w:t xml:space="preserve">            onTap: hymn == null ? null : () =&gt; _switchVersion(hymn, '鋼琴版'),</w:t>
      </w:r>
    </w:p>
    <w:p w14:paraId="6A84C4D4">
      <w:r>
        <w:t xml:space="preserve">          ),</w:t>
      </w:r>
    </w:p>
    <w:p w14:paraId="3EB1B3A3">
      <w:r>
        <w:t xml:space="preserve">          const SizedBox(width: 8),</w:t>
      </w:r>
    </w:p>
    <w:p w14:paraId="30D2E923">
      <w:r>
        <w:t xml:space="preserve">          _buildVoiceButton(hymn),</w:t>
      </w:r>
    </w:p>
    <w:p w14:paraId="04571AC9">
      <w:r>
        <w:t xml:space="preserve">          const Spacer(),</w:t>
      </w:r>
    </w:p>
    <w:p w14:paraId="6FFBB4C1">
      <w:r>
        <w:t xml:space="preserve">          _modeBtn('歌词', DisplayMode.lyrics, Icons.lyrics_outlined),</w:t>
      </w:r>
    </w:p>
    <w:p w14:paraId="55504F4C">
      <w:r>
        <w:t xml:space="preserve">          const SizedBox(width: 4),</w:t>
      </w:r>
    </w:p>
    <w:p w14:paraId="3A4A79A1">
      <w:r>
        <w:t xml:space="preserve">          _modeBtn('简谱', DisplayMode.numbered, Icons.music_note),</w:t>
      </w:r>
    </w:p>
    <w:p w14:paraId="56DCF21D">
      <w:r>
        <w:t xml:space="preserve">          const SizedBox(width: 4),</w:t>
      </w:r>
    </w:p>
    <w:p w14:paraId="392F1301">
      <w:r>
        <w:t xml:space="preserve">          _modeBtn('五线谱', DisplayMode.staff, Icons.graphic_eq),</w:t>
      </w:r>
    </w:p>
    <w:p w14:paraId="191C2CEF">
      <w:r>
        <w:t xml:space="preserve">        ],</w:t>
      </w:r>
    </w:p>
    <w:p w14:paraId="78F4387F">
      <w:r>
        <w:t xml:space="preserve">      ),</w:t>
      </w:r>
    </w:p>
    <w:p w14:paraId="693A305E">
      <w:r>
        <w:t xml:space="preserve">    );</w:t>
      </w:r>
    </w:p>
    <w:p w14:paraId="2B07BF45">
      <w:r>
        <w:t xml:space="preserve">  }</w:t>
      </w:r>
    </w:p>
    <w:p w14:paraId="6D46FD62">
      <w:r>
        <w:t xml:space="preserve">  Widget _versionBtn({</w:t>
      </w:r>
    </w:p>
    <w:p w14:paraId="7480379B">
      <w:r>
        <w:t xml:space="preserve">    required String label,</w:t>
      </w:r>
    </w:p>
    <w:p w14:paraId="25B76E64">
      <w:r>
        <w:t xml:space="preserve">    required IconData icon,</w:t>
      </w:r>
    </w:p>
    <w:p w14:paraId="5412E5EF">
      <w:r>
        <w:t xml:space="preserve">    required bool active,</w:t>
      </w:r>
    </w:p>
    <w:p w14:paraId="27A6DD46">
      <w:r>
        <w:t xml:space="preserve">    VoidCallback? onTap,</w:t>
      </w:r>
    </w:p>
    <w:p w14:paraId="1649C950">
      <w:r>
        <w:t xml:space="preserve">  }) {</w:t>
      </w:r>
    </w:p>
    <w:p w14:paraId="54B8FE2D">
      <w:r>
        <w:t xml:space="preserve">    return Material(</w:t>
      </w:r>
    </w:p>
    <w:p w14:paraId="07E108E3">
      <w:r>
        <w:t xml:space="preserve">      color: active ? AppColors.primary : AppColors.controlBg,</w:t>
      </w:r>
    </w:p>
    <w:p w14:paraId="512AD046">
      <w:r>
        <w:t xml:space="preserve">      shape: RoundedRectangleBorder(</w:t>
      </w:r>
    </w:p>
    <w:p w14:paraId="2CED4431">
      <w:r>
        <w:t xml:space="preserve">        borderRadius: BorderRadius.circular(6),</w:t>
      </w:r>
    </w:p>
    <w:p w14:paraId="717B4E69">
      <w:r>
        <w:t xml:space="preserve">        side: BorderSide(</w:t>
      </w:r>
    </w:p>
    <w:p w14:paraId="73EB6436">
      <w:r>
        <w:t xml:space="preserve">          color: active ? Colors.transparent : AppColors.controlBorder,</w:t>
      </w:r>
    </w:p>
    <w:p w14:paraId="1C77F58F">
      <w:r>
        <w:t xml:space="preserve">          width: 1,</w:t>
      </w:r>
    </w:p>
    <w:p w14:paraId="23CF4A03">
      <w:r>
        <w:t xml:space="preserve">        ),</w:t>
      </w:r>
    </w:p>
    <w:p w14:paraId="1987337B">
      <w:r>
        <w:t xml:space="preserve">      ),</w:t>
      </w:r>
    </w:p>
    <w:p w14:paraId="4A70E9F6">
      <w:r>
        <w:t xml:space="preserve">      child: InkWell(</w:t>
      </w:r>
    </w:p>
    <w:p w14:paraId="3C1BD3B9">
      <w:r>
        <w:t xml:space="preserve">        borderRadius: BorderRadius.circular(6),</w:t>
      </w:r>
    </w:p>
    <w:p w14:paraId="0CF9454E">
      <w:r>
        <w:t xml:space="preserve">        onTap: onTap,</w:t>
      </w:r>
    </w:p>
    <w:p w14:paraId="6624895D">
      <w:r>
        <w:t xml:space="preserve">        child: Padding(</w:t>
      </w:r>
    </w:p>
    <w:p w14:paraId="41940C19">
      <w:r>
        <w:t xml:space="preserve">          padding: const EdgeInsets.symmetric(horizontal: 12, vertical: 6),</w:t>
      </w:r>
    </w:p>
    <w:p w14:paraId="47982531">
      <w:r>
        <w:t xml:space="preserve">          child: Row(</w:t>
      </w:r>
    </w:p>
    <w:p w14:paraId="6BF7B6F0">
      <w:r>
        <w:t xml:space="preserve">            children: [</w:t>
      </w:r>
    </w:p>
    <w:p w14:paraId="2AA21AED">
      <w:r>
        <w:t xml:space="preserve">              Icon(icon,</w:t>
      </w:r>
    </w:p>
    <w:p w14:paraId="0C689358">
      <w:r>
        <w:t xml:space="preserve">                  size: 16,</w:t>
      </w:r>
    </w:p>
    <w:p w14:paraId="1EEABEA9">
      <w:r>
        <w:t xml:space="preserve">                  color: active ? Colors.white : AppColors.textSecondary),</w:t>
      </w:r>
    </w:p>
    <w:p w14:paraId="5AA84FC7">
      <w:r>
        <w:t xml:space="preserve">              const SizedBox(width: 4),</w:t>
      </w:r>
    </w:p>
    <w:p w14:paraId="3F8D43E7">
      <w:r>
        <w:t xml:space="preserve">              Text(</w:t>
      </w:r>
    </w:p>
    <w:p w14:paraId="79A08C91">
      <w:r>
        <w:t xml:space="preserve">                label,</w:t>
      </w:r>
    </w:p>
    <w:p w14:paraId="57178177">
      <w:r>
        <w:t xml:space="preserve">                style: TextStyle(</w:t>
      </w:r>
    </w:p>
    <w:p w14:paraId="19734375">
      <w:r>
        <w:t xml:space="preserve">                  fontSize: 13,</w:t>
      </w:r>
    </w:p>
    <w:p w14:paraId="5AA4547D">
      <w:r>
        <w:t xml:space="preserve">                  color: active ? Colors.white : AppColors.textSecondary,</w:t>
      </w:r>
    </w:p>
    <w:p w14:paraId="1B9AC826">
      <w:r>
        <w:t xml:space="preserve">                ),</w:t>
      </w:r>
    </w:p>
    <w:p w14:paraId="4B244198">
      <w:r>
        <w:t xml:space="preserve">              ),</w:t>
      </w:r>
    </w:p>
    <w:p w14:paraId="1EAE964D">
      <w:r>
        <w:t xml:space="preserve">            ],</w:t>
      </w:r>
    </w:p>
    <w:p w14:paraId="7E5B88D9">
      <w:r>
        <w:t xml:space="preserve">          ),</w:t>
      </w:r>
    </w:p>
    <w:p w14:paraId="1831E5EB">
      <w:r>
        <w:t xml:space="preserve">        ),</w:t>
      </w:r>
    </w:p>
    <w:p w14:paraId="072F783B">
      <w:r>
        <w:t xml:space="preserve">      ),</w:t>
      </w:r>
    </w:p>
    <w:p w14:paraId="680130F7">
      <w:r>
        <w:t xml:space="preserve">    );</w:t>
      </w:r>
    </w:p>
    <w:p w14:paraId="09E3CDD6">
      <w:r>
        <w:t xml:space="preserve">  }</w:t>
      </w:r>
    </w:p>
    <w:p w14:paraId="5790DD49">
      <w:r>
        <w:t xml:space="preserve">  List&lt;String&gt; voiceVersions(Hymn hymn) {</w:t>
      </w:r>
    </w:p>
    <w:p w14:paraId="61DB955E">
      <w:r>
        <w:t xml:space="preserve">    final all = widget.audio.availableVersions(hymn);</w:t>
      </w:r>
    </w:p>
    <w:p w14:paraId="686ACA61">
      <w:r>
        <w:t xml:space="preserve">    return all.where((v) =&gt; !v.contains('鋼琴')).toList();</w:t>
      </w:r>
    </w:p>
    <w:p w14:paraId="134EDB85">
      <w:r>
        <w:t xml:space="preserve">  }</w:t>
      </w:r>
    </w:p>
    <w:p w14:paraId="43B60C77">
      <w:r>
        <w:t xml:space="preserve">  String _voiceLabel(String v) =&gt;</w:t>
      </w:r>
    </w:p>
    <w:p w14:paraId="3E89159F">
      <w:r>
        <w:t xml:space="preserve">      ChineseConvertService.instance.toSimplified(v);</w:t>
      </w:r>
    </w:p>
    <w:p w14:paraId="6268BEFB">
      <w:r>
        <w:t xml:space="preserve">  Widget _buildVoiceButton(Hymn? hymn) {</w:t>
      </w:r>
    </w:p>
    <w:p w14:paraId="5A225BA8">
      <w:r>
        <w:t xml:space="preserve">    final voices = hymn == null ? &lt;String&gt;[] : voiceVersions(hymn);</w:t>
      </w:r>
    </w:p>
    <w:p w14:paraId="387C6F8D">
      <w:r>
        <w:t xml:space="preserve">    if (hymn == null || voices.isEmpty) {</w:t>
      </w:r>
    </w:p>
    <w:p w14:paraId="696483F7">
      <w:r>
        <w:t xml:space="preserve">      return _versionBtn(label: '人声版', icon: Icons.mic, active: false);</w:t>
      </w:r>
    </w:p>
    <w:p w14:paraId="0CC62A2C">
      <w:r>
        <w:t xml:space="preserve">    }</w:t>
      </w:r>
    </w:p>
    <w:p w14:paraId="08EF76DE">
      <w:r>
        <w:t xml:space="preserve">    final currentVoice = widget.audio.currentAudioVersion;</w:t>
      </w:r>
    </w:p>
    <w:p w14:paraId="56C73BBD">
      <w:r>
        <w:t xml:space="preserve">    final isVoiceActive = currentVoice.contains('人聲') ||</w:t>
      </w:r>
    </w:p>
    <w:p w14:paraId="2916127B">
      <w:r>
        <w:t xml:space="preserve">        currentVoice.contains('人声') ||</w:t>
      </w:r>
    </w:p>
    <w:p w14:paraId="12F36484">
      <w:r>
        <w:t xml:space="preserve">        !currentVoice.contains('鋼琴');</w:t>
      </w:r>
    </w:p>
    <w:p w14:paraId="01B6A6A8">
      <w:r>
        <w:t xml:space="preserve">    return _versionBtn(</w:t>
      </w:r>
    </w:p>
    <w:p w14:paraId="3A265B8F">
      <w:r>
        <w:t xml:space="preserve">      label: '人声版',</w:t>
      </w:r>
    </w:p>
    <w:p w14:paraId="75F61DBC">
      <w:r>
        <w:t xml:space="preserve">      icon: Icons.mic,</w:t>
      </w:r>
    </w:p>
    <w:p w14:paraId="6216D9AA">
      <w:r>
        <w:t xml:space="preserve">      active: isVoiceActive,</w:t>
      </w:r>
    </w:p>
    <w:p w14:paraId="545280B7">
      <w:r>
        <w:t xml:space="preserve">      onTap: () =&gt; _switchVersion(hymn, voices.first),</w:t>
      </w:r>
    </w:p>
    <w:p w14:paraId="085CD9AD">
      <w:r>
        <w:t xml:space="preserve">    );</w:t>
      </w:r>
    </w:p>
    <w:p w14:paraId="6FC1DD58">
      <w:r>
        <w:t xml:space="preserve">  }</w:t>
      </w:r>
    </w:p>
    <w:p w14:paraId="50F1E94D">
      <w:r>
        <w:t xml:space="preserve">  Widget _modeBtn(String label, DisplayMode mode, IconData icon) {</w:t>
      </w:r>
    </w:p>
    <w:p w14:paraId="09400CE4">
      <w:r>
        <w:t xml:space="preserve">    final selected = _mode == mode;</w:t>
      </w:r>
    </w:p>
    <w:p w14:paraId="42F97F39">
      <w:r>
        <w:t xml:space="preserve">    return Material(</w:t>
      </w:r>
    </w:p>
    <w:p w14:paraId="7A1817C4">
      <w:r>
        <w:t xml:space="preserve">      color: selected ? AppColors.selectedBg : AppColors.controlBg,</w:t>
      </w:r>
    </w:p>
    <w:p w14:paraId="054F5824">
      <w:r>
        <w:t xml:space="preserve">      shape: RoundedRectangleBorder(</w:t>
      </w:r>
    </w:p>
    <w:p w14:paraId="4C467BF6">
      <w:r>
        <w:t xml:space="preserve">        borderRadius: BorderRadius.circular(6),</w:t>
      </w:r>
    </w:p>
    <w:p w14:paraId="21A18831">
      <w:r>
        <w:t xml:space="preserve">        side: BorderSide(</w:t>
      </w:r>
    </w:p>
    <w:p w14:paraId="687D5A74">
      <w:r>
        <w:t xml:space="preserve">          color: selected ? Colors.transparent : AppColors.controlBorder,</w:t>
      </w:r>
    </w:p>
    <w:p w14:paraId="082F0572">
      <w:r>
        <w:t xml:space="preserve">          width: 1,</w:t>
      </w:r>
    </w:p>
    <w:p w14:paraId="14D3411A">
      <w:r>
        <w:t xml:space="preserve">        ),</w:t>
      </w:r>
    </w:p>
    <w:p w14:paraId="3AA1F4CC">
      <w:r>
        <w:t xml:space="preserve">      ),</w:t>
      </w:r>
    </w:p>
    <w:p w14:paraId="5B2F7194">
      <w:r>
        <w:t xml:space="preserve">      child: InkWell(</w:t>
      </w:r>
    </w:p>
    <w:p w14:paraId="1A2D36D8">
      <w:r>
        <w:t xml:space="preserve">        borderRadius: BorderRadius.circular(6),</w:t>
      </w:r>
    </w:p>
    <w:p w14:paraId="691240F5">
      <w:r>
        <w:t xml:space="preserve">        onTap: () =&gt; _setMode(mode),</w:t>
      </w:r>
    </w:p>
    <w:p w14:paraId="0278BB90">
      <w:r>
        <w:t xml:space="preserve">        child: Padding(</w:t>
      </w:r>
    </w:p>
    <w:p w14:paraId="4C6A19F1">
      <w:r>
        <w:t xml:space="preserve">          padding: const EdgeInsets.symmetric(horizontal: 10, vertical: 6),</w:t>
      </w:r>
    </w:p>
    <w:p w14:paraId="4BEB3349">
      <w:r>
        <w:t xml:space="preserve">          child: Row(</w:t>
      </w:r>
    </w:p>
    <w:p w14:paraId="0653D40B">
      <w:r>
        <w:t xml:space="preserve">            children: [</w:t>
      </w:r>
    </w:p>
    <w:p w14:paraId="274C3265">
      <w:r>
        <w:t xml:space="preserve">              Icon(icon,</w:t>
      </w:r>
    </w:p>
    <w:p w14:paraId="50F01C43">
      <w:r>
        <w:t xml:space="preserve">                  size: 15,</w:t>
      </w:r>
    </w:p>
    <w:p w14:paraId="02D781DF">
      <w:r>
        <w:t xml:space="preserve">                  color:</w:t>
      </w:r>
    </w:p>
    <w:p w14:paraId="2791FA09">
      <w:r>
        <w:t xml:space="preserve">                      selected ? AppColors.primary : AppColors.textSecondary),</w:t>
      </w:r>
    </w:p>
    <w:p w14:paraId="3C8A9DF7">
      <w:r>
        <w:t xml:space="preserve">              const SizedBox(width: 4),</w:t>
      </w:r>
    </w:p>
    <w:p w14:paraId="412CFE1F">
      <w:r>
        <w:t xml:space="preserve">              Text(</w:t>
      </w:r>
    </w:p>
    <w:p w14:paraId="5D84B821">
      <w:r>
        <w:t xml:space="preserve">                label,</w:t>
      </w:r>
    </w:p>
    <w:p w14:paraId="4DD9EB78">
      <w:r>
        <w:t xml:space="preserve">                style: TextStyle(</w:t>
      </w:r>
    </w:p>
    <w:p w14:paraId="7A0FF006">
      <w:r>
        <w:t xml:space="preserve">                  fontSize: 13,</w:t>
      </w:r>
    </w:p>
    <w:p w14:paraId="64D116B4">
      <w:r>
        <w:t xml:space="preserve">                  color: selected ? AppColors.primary : AppColors.textSecondary,</w:t>
      </w:r>
    </w:p>
    <w:p w14:paraId="5824A850">
      <w:r>
        <w:t xml:space="preserve">                  fontWeight: selected ? FontWeight.w600 : FontWeight.normal,</w:t>
      </w:r>
    </w:p>
    <w:p w14:paraId="56ADA3C6">
      <w:r>
        <w:t xml:space="preserve">                ),</w:t>
      </w:r>
    </w:p>
    <w:p w14:paraId="4E544154">
      <w:r>
        <w:t xml:space="preserve">              ),</w:t>
      </w:r>
    </w:p>
    <w:p w14:paraId="6A23C8EF">
      <w:r>
        <w:t xml:space="preserve">            ],</w:t>
      </w:r>
    </w:p>
    <w:p w14:paraId="1A958C16">
      <w:r>
        <w:t xml:space="preserve">          ),</w:t>
      </w:r>
    </w:p>
    <w:p w14:paraId="58A3E3CB">
      <w:r>
        <w:t xml:space="preserve">        ),</w:t>
      </w:r>
    </w:p>
    <w:p w14:paraId="7262DDB5">
      <w:r>
        <w:t xml:space="preserve">      ),</w:t>
      </w:r>
    </w:p>
    <w:p w14:paraId="1D24D14F">
      <w:r>
        <w:t xml:space="preserve">    );</w:t>
      </w:r>
    </w:p>
    <w:p w14:paraId="670709B2">
      <w:r>
        <w:t xml:space="preserve">  }</w:t>
      </w:r>
    </w:p>
    <w:p w14:paraId="526BF957">
      <w:r>
        <w:t xml:space="preserve">  void _setMode(DisplayMode mode) {</w:t>
      </w:r>
    </w:p>
    <w:p w14:paraId="26157F33">
      <w:r>
        <w:t xml:space="preserve">    setState(() =&gt; _mode = mode);</w:t>
      </w:r>
    </w:p>
    <w:p w14:paraId="31F2B051">
      <w:r>
        <w:t xml:space="preserve">    widget.onModeChanged?.call(mode.name);</w:t>
      </w:r>
    </w:p>
    <w:p w14:paraId="18057D0E">
      <w:r>
        <w:t xml:space="preserve">    LogService.instance.info(</w:t>
      </w:r>
    </w:p>
    <w:p w14:paraId="30E7AEB5">
      <w:r>
        <w:t xml:space="preserve">      LogTag.action,</w:t>
      </w:r>
    </w:p>
    <w:p w14:paraId="18CD06F0">
      <w:r>
        <w:t xml:space="preserve">      '切换歌词显示模式: ${mode.name}',</w:t>
      </w:r>
    </w:p>
    <w:p w14:paraId="240F2A60">
      <w:r>
        <w:t xml:space="preserve">    );</w:t>
      </w:r>
    </w:p>
    <w:p w14:paraId="5BE7FC1C">
      <w:r>
        <w:t xml:space="preserve">  }</w:t>
      </w:r>
    </w:p>
    <w:p w14:paraId="59C88CFC">
      <w:r>
        <w:t xml:space="preserve">  Future&lt;void&gt; _switchVersion(Hymn hymn, String version) async {</w:t>
      </w:r>
    </w:p>
    <w:p w14:paraId="6B4A22FD">
      <w:r>
        <w:t xml:space="preserve">    try {</w:t>
      </w:r>
    </w:p>
    <w:p w14:paraId="57E80CA1">
      <w:r>
        <w:t xml:space="preserve">      LogService.instance.info(</w:t>
      </w:r>
    </w:p>
    <w:p w14:paraId="07A6385B">
      <w:r>
        <w:t xml:space="preserve">        LogTag.action,</w:t>
      </w:r>
    </w:p>
    <w:p w14:paraId="5D0D5090">
      <w:r>
        <w:t xml:space="preserve">        '切换音频版本: ${ChineseConvertService.instance.toSimplified(version)}',</w:t>
      </w:r>
    </w:p>
    <w:p w14:paraId="1B94E961">
      <w:r>
        <w:t xml:space="preserve">        detail: '诗歌: 第 ${hymn.hymnNumber} 首《${hymn.title}》',</w:t>
      </w:r>
    </w:p>
    <w:p w14:paraId="36D759B1">
      <w:r>
        <w:t xml:space="preserve">      );</w:t>
      </w:r>
    </w:p>
    <w:p w14:paraId="3F2366CE">
      <w:r>
        <w:t xml:space="preserve">      await widget.audio.switchAudioVersion(version);</w:t>
      </w:r>
    </w:p>
    <w:p w14:paraId="4A5E69AF">
      <w:r>
        <w:t xml:space="preserve">      widget.onAudioVersionChanged?.call(version);</w:t>
      </w:r>
    </w:p>
    <w:p w14:paraId="0EE4F4D9">
      <w:r>
        <w:t xml:space="preserve">      if (mounted) setState(() {});</w:t>
      </w:r>
    </w:p>
    <w:p w14:paraId="2E5E8535">
      <w:r>
        <w:t xml:space="preserve">    } catch (e) {</w:t>
      </w:r>
    </w:p>
    <w:p w14:paraId="0BD7E29F">
      <w:r>
        <w:t xml:space="preserve">      LogService.instance.error(</w:t>
      </w:r>
    </w:p>
    <w:p w14:paraId="0C6E37B6">
      <w:r>
        <w:t xml:space="preserve">        LogTag.error,</w:t>
      </w:r>
    </w:p>
    <w:p w14:paraId="3C8F0401">
      <w:r>
        <w:t xml:space="preserve">        '切换音频版本异常',</w:t>
      </w:r>
    </w:p>
    <w:p w14:paraId="3084A8E6">
      <w:r>
        <w:t xml:space="preserve">        detail: '版本: $version\n异常: $e',</w:t>
      </w:r>
    </w:p>
    <w:p w14:paraId="3DD6365C">
      <w:r>
        <w:t xml:space="preserve">      );</w:t>
      </w:r>
    </w:p>
    <w:p w14:paraId="11435F4B">
      <w:r>
        <w:t xml:space="preserve">      _showAudioError();</w:t>
      </w:r>
    </w:p>
    <w:p w14:paraId="2BB04DD6">
      <w:r>
        <w:t xml:space="preserve">    }</w:t>
      </w:r>
    </w:p>
    <w:p w14:paraId="066EBD67">
      <w:r>
        <w:t xml:space="preserve">  }</w:t>
      </w:r>
    </w:p>
    <w:p w14:paraId="5971FB39">
      <w:r>
        <w:t xml:space="preserve">  Widget _buildContent(Hymn? hymn) {</w:t>
      </w:r>
    </w:p>
    <w:p w14:paraId="45CC7205">
      <w:r>
        <w:t xml:space="preserve">    if (hymn == null) {</w:t>
      </w:r>
    </w:p>
    <w:p w14:paraId="01FC261A">
      <w:r>
        <w:t xml:space="preserve">      return Center(</w:t>
      </w:r>
    </w:p>
    <w:p w14:paraId="7C90F31E">
      <w:r>
        <w:t xml:space="preserve">        child: Text(</w:t>
      </w:r>
    </w:p>
    <w:p w14:paraId="6F32AAC7">
      <w:r>
        <w:t xml:space="preserve">          '请在左侧选择一首诗歌',</w:t>
      </w:r>
    </w:p>
    <w:p w14:paraId="34D2558D">
      <w:r>
        <w:t xml:space="preserve">          style: TextStyle(fontSize: 14, color: AppColors.textTertiary),</w:t>
      </w:r>
    </w:p>
    <w:p w14:paraId="0324FE4B">
      <w:r>
        <w:t xml:space="preserve">        ),</w:t>
      </w:r>
    </w:p>
    <w:p w14:paraId="594E6DF9">
      <w:r>
        <w:t xml:space="preserve">      );</w:t>
      </w:r>
    </w:p>
    <w:p w14:paraId="3771E472">
      <w:r>
        <w:t xml:space="preserve">    }</w:t>
      </w:r>
    </w:p>
    <w:p w14:paraId="07EE9D41">
      <w:r>
        <w:t xml:space="preserve">    switch (_mode) {</w:t>
      </w:r>
    </w:p>
    <w:p w14:paraId="70B5B0B3">
      <w:r>
        <w:t xml:space="preserve">      case DisplayMode.lyrics:</w:t>
      </w:r>
    </w:p>
    <w:p w14:paraId="6297E327">
      <w:r>
        <w:t xml:space="preserve">        return _buildLyrics(hymn);</w:t>
      </w:r>
    </w:p>
    <w:p w14:paraId="202CC63C">
      <w:r>
        <w:t xml:space="preserve">      case DisplayMode.numbered:</w:t>
      </w:r>
    </w:p>
    <w:p w14:paraId="4F2A1BE7">
      <w:r>
        <w:t xml:space="preserve">        return _buildScore(hymn.numberedPngPath, isEmpty: '暂无简谱');</w:t>
      </w:r>
    </w:p>
    <w:p w14:paraId="21749BEA">
      <w:r>
        <w:t xml:space="preserve">      case DisplayMode.staff:</w:t>
      </w:r>
    </w:p>
    <w:p w14:paraId="54B1A40E">
      <w:r>
        <w:t xml:space="preserve">        return _buildScore(hymn.staffPngPath, isEmpty: '暂无五线谱');</w:t>
      </w:r>
    </w:p>
    <w:p w14:paraId="64D0E9F0">
      <w:r>
        <w:t xml:space="preserve">    }</w:t>
      </w:r>
    </w:p>
    <w:p w14:paraId="46D926B3">
      <w:r>
        <w:t xml:space="preserve">  }</w:t>
      </w:r>
    </w:p>
    <w:p w14:paraId="450D66EC">
      <w:r>
        <w:t xml:space="preserve">  Widget _buildLyrics(Hymn hymn) {</w:t>
      </w:r>
    </w:p>
    <w:p w14:paraId="3B6C7FEE">
      <w:r>
        <w:t xml:space="preserve">    final verses = hymn.verses;</w:t>
      </w:r>
    </w:p>
    <w:p w14:paraId="107E05AD">
      <w:r>
        <w:t xml:space="preserve">    if (verses.isEmpty) {</w:t>
      </w:r>
    </w:p>
    <w:p w14:paraId="31052899">
      <w:r>
        <w:t xml:space="preserve">      return Center(</w:t>
      </w:r>
    </w:p>
    <w:p w14:paraId="22C39739">
      <w:r>
        <w:t xml:space="preserve">        child: Text(</w:t>
      </w:r>
    </w:p>
    <w:p w14:paraId="0B7AB184">
      <w:r>
        <w:t xml:space="preserve">          '暂无歌词',</w:t>
      </w:r>
    </w:p>
    <w:p w14:paraId="135D6DEB">
      <w:r>
        <w:t xml:space="preserve">          style: TextStyle(color: AppColors.textTertiary),</w:t>
      </w:r>
    </w:p>
    <w:p w14:paraId="70337A2A">
      <w:r>
        <w:t xml:space="preserve">        ),</w:t>
      </w:r>
    </w:p>
    <w:p w14:paraId="04E3A360">
      <w:r>
        <w:t xml:space="preserve">      );</w:t>
      </w:r>
    </w:p>
    <w:p w14:paraId="28FF019C">
      <w:r>
        <w:t xml:space="preserve">    }</w:t>
      </w:r>
    </w:p>
    <w:p w14:paraId="67A4CCB7">
      <w:r>
        <w:t xml:space="preserve">    return Container(</w:t>
      </w:r>
    </w:p>
    <w:p w14:paraId="202413A3">
      <w:r>
        <w:t xml:space="preserve">      color: AppColors.lyricsBg,</w:t>
      </w:r>
    </w:p>
    <w:p w14:paraId="2B3F8B45">
      <w:r>
        <w:t xml:space="preserve">      child: LayoutBuilder(</w:t>
      </w:r>
    </w:p>
    <w:p w14:paraId="0FE1BBE5">
      <w:r>
        <w:t xml:space="preserve">        builder: (context, constraints) {</w:t>
      </w:r>
    </w:p>
    <w:p w14:paraId="7385DC58">
      <w:r>
        <w:t xml:space="preserve">          const pad = 48.0;</w:t>
      </w:r>
    </w:p>
    <w:p w14:paraId="339B605E">
      <w:r>
        <w:t xml:space="preserve">          final verseTexts = verses.where((v) =&gt; v.trim().isNotEmpty).toList();</w:t>
      </w:r>
    </w:p>
    <w:p w14:paraId="28248D4A">
      <w:r>
        <w:t xml:space="preserve">          int lineCount = 2;</w:t>
      </w:r>
    </w:p>
    <w:p w14:paraId="29719431">
      <w:r>
        <w:t xml:space="preserve">          for (final v in verseTexts) {</w:t>
      </w:r>
    </w:p>
    <w:p w14:paraId="75EFC2FA">
      <w:r>
        <w:t xml:space="preserve">            final lines = v.split('\n').length;</w:t>
      </w:r>
    </w:p>
    <w:p w14:paraId="6F57531E">
      <w:r>
        <w:t xml:space="preserve">            lineCount += lines + 1;</w:t>
      </w:r>
    </w:p>
    <w:p w14:paraId="1F7D4E79">
      <w:r>
        <w:t xml:space="preserve">          }</w:t>
      </w:r>
    </w:p>
    <w:p w14:paraId="4514F25C">
      <w:r>
        <w:t xml:space="preserve">          final availH = (constraints.maxHeight - pad).clamp(100.0, 4000.0);</w:t>
      </w:r>
    </w:p>
    <w:p w14:paraId="1CD291EA">
      <w:r>
        <w:t xml:space="preserve">          final availW = constraints.maxWidth - pad;</w:t>
      </w:r>
    </w:p>
    <w:p w14:paraId="5E2900A5">
      <w:r>
        <w:t xml:space="preserve">          final maxByH = lineCount &gt; 0 ? availH / (lineCount * 2.0) : 40.0;</w:t>
      </w:r>
    </w:p>
    <w:p w14:paraId="1C4B52CB">
      <w:r>
        <w:t xml:space="preserve">          final maxByW = availW / 14.0;</w:t>
      </w:r>
    </w:p>
    <w:p w14:paraId="2B6258C1">
      <w:r>
        <w:t xml:space="preserve">          final ls = AppFonts.lyricsScale;</w:t>
      </w:r>
    </w:p>
    <w:p w14:paraId="78D5A4E8">
      <w:r>
        <w:t xml:space="preserve">          final bodySize =</w:t>
      </w:r>
    </w:p>
    <w:p w14:paraId="2F866EAF">
      <w:r>
        <w:t xml:space="preserve">              ([maxByH, maxByW].reduce((a, b) =&gt; a &lt; b ? a : b) + 4.0)</w:t>
      </w:r>
    </w:p>
    <w:p w14:paraId="0129E26E">
      <w:r>
        <w:t xml:space="preserve">                      .clamp(12.0, 100.0) *</w:t>
      </w:r>
    </w:p>
    <w:p w14:paraId="381691D7">
      <w:r>
        <w:t xml:space="preserve">                  ls;</w:t>
      </w:r>
    </w:p>
    <w:p w14:paraId="7C05F2C1">
      <w:r>
        <w:t xml:space="preserve">          final titleSize = (bodySize * 1.4).clamp(20.0 * ls, 34.0 * ls);</w:t>
      </w:r>
    </w:p>
    <w:p w14:paraId="50492B7C">
      <w:r>
        <w:t xml:space="preserve">          final labelSize = (bodySize * 0.7).clamp(12.0 * ls, 16.0 * ls);</w:t>
      </w:r>
    </w:p>
    <w:p w14:paraId="4AC68D8C">
      <w:r>
        <w:t xml:space="preserve">          return SingleChildScrollView(</w:t>
      </w:r>
    </w:p>
    <w:p w14:paraId="00D0630A">
      <w:r>
        <w:t xml:space="preserve">            padding: const EdgeInsets.all(24),</w:t>
      </w:r>
    </w:p>
    <w:p w14:paraId="6316CEB2">
      <w:r>
        <w:t xml:space="preserve">            child: ConstrainedBox(</w:t>
      </w:r>
    </w:p>
    <w:p w14:paraId="07F866B0">
      <w:r>
        <w:t xml:space="preserve">              constraints: BoxConstraints(</w:t>
      </w:r>
    </w:p>
    <w:p w14:paraId="347CCBF6">
      <w:r>
        <w:t xml:space="preserve">                minHeight:</w:t>
      </w:r>
    </w:p>
    <w:p w14:paraId="2F218D60">
      <w:r>
        <w:t xml:space="preserve">                    (constraints.maxHeight - pad).clamp(0.0, double.infinity),</w:t>
      </w:r>
    </w:p>
    <w:p w14:paraId="4E6466EC">
      <w:r>
        <w:t xml:space="preserve">              ),</w:t>
      </w:r>
    </w:p>
    <w:p w14:paraId="5EC42D2B">
      <w:r>
        <w:t xml:space="preserve">              child: Column(</w:t>
      </w:r>
    </w:p>
    <w:p w14:paraId="5445CCBA">
      <w:r>
        <w:t xml:space="preserve">                mainAxisAlignment: MainAxisAlignment.spaceBetween,</w:t>
      </w:r>
    </w:p>
    <w:p w14:paraId="074989EE">
      <w:r>
        <w:t xml:space="preserve">                crossAxisAlignment: CrossAxisAlignment.center,</w:t>
      </w:r>
    </w:p>
    <w:p w14:paraId="709B4DB5">
      <w:r>
        <w:t xml:space="preserve">                children: [</w:t>
      </w:r>
    </w:p>
    <w:p w14:paraId="09DDA4B4">
      <w:r>
        <w:t xml:space="preserve">                  Text(</w:t>
      </w:r>
    </w:p>
    <w:p w14:paraId="68B91634">
      <w:r>
        <w:t xml:space="preserve">                    ChineseConvertService.instance.toSimplified(hymn.title),</w:t>
      </w:r>
    </w:p>
    <w:p w14:paraId="23AF4C9F">
      <w:r>
        <w:t xml:space="preserve">                    style: TextStyle(</w:t>
      </w:r>
    </w:p>
    <w:p w14:paraId="226885E4">
      <w:r>
        <w:t xml:space="preserve">                      fontSize: titleSize,</w:t>
      </w:r>
    </w:p>
    <w:p w14:paraId="49FE152D">
      <w:r>
        <w:t xml:space="preserve">        }</w:t>
      </w:r>
    </w:p>
    <w:p w14:paraId="4C2C133A">
      <w:r>
        <w:t xml:space="preserve">      });</w:t>
      </w:r>
    </w:p>
    <w:p w14:paraId="4A2788AB">
      <w:r>
        <w:t xml:space="preserve">    } else if (result == 'delete') {</w:t>
      </w:r>
    </w:p>
    <w:p w14:paraId="62CAB542">
      <w:r>
        <w:t xml:space="preserve">      repo.deletePlaylist(pl.id);</w:t>
      </w:r>
    </w:p>
    <w:p w14:paraId="4A2950D5">
      <w:r>
        <w:t xml:space="preserve">      setState(() {</w:t>
      </w:r>
    </w:p>
    <w:p w14:paraId="2F96C224">
      <w:r>
        <w:t xml:space="preserve">        if (_selectedPlaylist?.id == pl.id) {</w:t>
      </w:r>
    </w:p>
    <w:p w14:paraId="07DCCA17">
      <w:r>
        <w:t xml:space="preserve">          _selectedPlaylist = null;</w:t>
      </w:r>
    </w:p>
    <w:p w14:paraId="2522053C">
      <w:r>
        <w:t xml:space="preserve">          _selectedHymns = const [];</w:t>
      </w:r>
    </w:p>
    <w:p w14:paraId="66ACA4EF">
      <w:r>
        <w:t xml:space="preserve">          _showContent = false;</w:t>
      </w:r>
    </w:p>
    <w:p w14:paraId="71D66D4A">
      <w:r>
        <w:t xml:space="preserve">        }</w:t>
      </w:r>
    </w:p>
    <w:p w14:paraId="6A46314B">
      <w:r>
        <w:t xml:space="preserve">      });</w:t>
      </w:r>
    </w:p>
    <w:p w14:paraId="5CCFAB7F">
      <w:r>
        <w:t xml:space="preserve">    }</w:t>
      </w:r>
    </w:p>
    <w:p w14:paraId="0E6F95AE">
      <w:r>
        <w:t xml:space="preserve">  }</w:t>
      </w:r>
    </w:p>
    <w:p w14:paraId="3F1F9968">
      <w:r>
        <w:t>}</w:t>
      </w:r>
    </w:p>
    <w:p w14:paraId="1507D216">
      <w:r>
        <w:t>class _EmptyHint extends StatelessWidget {</w:t>
      </w:r>
    </w:p>
    <w:p w14:paraId="7FC177EE">
      <w:r>
        <w:t xml:space="preserve">  final String text;</w:t>
      </w:r>
    </w:p>
    <w:p w14:paraId="58E1F37D">
      <w:r>
        <w:t xml:space="preserve">  const _EmptyHint({required this.text});</w:t>
      </w:r>
    </w:p>
    <w:p w14:paraId="276721B8">
      <w:r>
        <w:t xml:space="preserve">  @override</w:t>
      </w:r>
    </w:p>
    <w:p w14:paraId="2CBF0000">
      <w:r>
        <w:t xml:space="preserve">  Widget build(BuildContext context) {</w:t>
      </w:r>
    </w:p>
    <w:p w14:paraId="39409713">
      <w:r>
        <w:t xml:space="preserve">    return Center(</w:t>
      </w:r>
    </w:p>
    <w:p w14:paraId="3DBBBEFC">
      <w:r>
        <w:t xml:space="preserve">      child: Column(</w:t>
      </w:r>
    </w:p>
    <w:p w14:paraId="151FAB9F">
      <w:r>
        <w:t xml:space="preserve">        mainAxisSize: MainAxisSize.min,</w:t>
      </w:r>
    </w:p>
    <w:p w14:paraId="4FBFFB58">
      <w:r>
        <w:t xml:space="preserve">        children: [</w:t>
      </w:r>
    </w:p>
    <w:p w14:paraId="39CDF4CD">
      <w:r>
        <w:t xml:space="preserve">          Icon(Icons.music_off, size: 48, color: AppColors.textTertiary),</w:t>
      </w:r>
    </w:p>
    <w:p w14:paraId="090F19ED">
      <w:r>
        <w:t xml:space="preserve">          const SizedBox(height: 12),</w:t>
      </w:r>
    </w:p>
    <w:p w14:paraId="112710DE">
      <w:r>
        <w:t xml:space="preserve">          Text(text,</w:t>
      </w:r>
    </w:p>
    <w:p w14:paraId="7D315F83">
      <w:r>
        <w:t xml:space="preserve">              style: TextStyle(</w:t>
      </w:r>
    </w:p>
    <w:p w14:paraId="2A5AF5F7">
      <w:r>
        <w:t xml:space="preserve">                  fontSize: 14, color: AppColors.textSecondary)),</w:t>
      </w:r>
    </w:p>
    <w:p w14:paraId="270FE24A">
      <w:r>
        <w:t xml:space="preserve">        ],</w:t>
      </w:r>
    </w:p>
    <w:p w14:paraId="12615C9D">
      <w:r>
        <w:t xml:space="preserve">      ),</w:t>
      </w:r>
    </w:p>
    <w:p w14:paraId="71B7F01E">
      <w:r>
        <w:t xml:space="preserve">    );</w:t>
      </w:r>
    </w:p>
    <w:p w14:paraId="36166DE8">
      <w:r>
        <w:t xml:space="preserve">  }</w:t>
      </w:r>
    </w:p>
    <w:p w14:paraId="20F32FA2">
      <w:r>
        <w:t>}</w:t>
      </w:r>
    </w:p>
    <w:p w14:paraId="5432974A">
      <w:r>
        <w:t>import 'dart:io';</w:t>
      </w:r>
    </w:p>
    <w:p w14:paraId="420DA2CF">
      <w:r>
        <w:t>import 'package:path_provider/path_provider.dart';</w:t>
      </w:r>
    </w:p>
    <w:p w14:paraId="1F68067D">
      <w:r>
        <w:t>import 'log_service.dart';</w:t>
      </w:r>
    </w:p>
    <w:p w14:paraId="0C6DFEE9">
      <w:r>
        <w:t>class AppPaths {</w:t>
      </w:r>
    </w:p>
    <w:p w14:paraId="54EA5949">
      <w:r>
        <w:t xml:space="preserve">  static String? _dataRoot;</w:t>
      </w:r>
    </w:p>
    <w:p w14:paraId="5E479D6A">
      <w:r>
        <w:t xml:space="preserve">  static String? databasePath;</w:t>
      </w:r>
    </w:p>
    <w:p w14:paraId="3D0B1911">
      <w:r>
        <w:t xml:space="preserve">  static Future&lt;void&gt; init() async {</w:t>
      </w:r>
    </w:p>
    <w:p w14:paraId="0A0667AC">
      <w:r>
        <w:t xml:space="preserve">    if (_dataRoot != null) return;</w:t>
      </w:r>
    </w:p>
    <w:p w14:paraId="13206A8F">
      <w:r>
        <w:t xml:space="preserve">    if (!isMobile) {</w:t>
      </w:r>
    </w:p>
    <w:p w14:paraId="58526C25">
      <w:r>
        <w:t xml:space="preserve">      final found = _locateDesktopDataRoot();</w:t>
      </w:r>
    </w:p>
    <w:p w14:paraId="1E14D464">
      <w:r>
        <w:t xml:space="preserve">      if (found != null) {</w:t>
      </w:r>
    </w:p>
    <w:p w14:paraId="2A08E910">
      <w:r>
        <w:t xml:space="preserve">        _dataRoot = found;</w:t>
      </w:r>
    </w:p>
    <w:p w14:paraId="72823F92">
      <w:r>
        <w:t xml:space="preserve">        databasePath = '$_dataRoot/tjc_hymn.db';</w:t>
      </w:r>
    </w:p>
    <w:p w14:paraId="5AC62D5D">
      <w:r>
        <w:t xml:space="preserve">        LogService.instance</w:t>
      </w:r>
    </w:p>
    <w:p w14:paraId="5775A8BB">
      <w:r>
        <w:t xml:space="preserve">            .info(LogTag.lib, '数据根目录定位（桌面向上查找）', detail: databasePath);</w:t>
      </w:r>
    </w:p>
    <w:p w14:paraId="295381BA">
      <w:r>
        <w:t xml:space="preserve">        return;</w:t>
      </w:r>
    </w:p>
    <w:p w14:paraId="2C33352B">
      <w:r>
        <w:t xml:space="preserve">      }</w:t>
      </w:r>
    </w:p>
    <w:p w14:paraId="49FB653E">
      <w:r>
        <w:t xml:space="preserve">    }</w:t>
      </w:r>
    </w:p>
    <w:p w14:paraId="774D7329">
      <w:r>
        <w:t xml:space="preserve">    try {</w:t>
      </w:r>
    </w:p>
    <w:p w14:paraId="248D518F">
      <w:r>
        <w:t xml:space="preserve">      final dir = await getApplicationSupportDirectory();</w:t>
      </w:r>
    </w:p>
    <w:p w14:paraId="6172CEF7">
      <w:r>
        <w:t xml:space="preserve">      _dataRoot = dir.path;</w:t>
      </w:r>
    </w:p>
    <w:p w14:paraId="59F8B538">
      <w:r>
        <w:t xml:space="preserve">      databasePath = '$_dataRoot/tjc_hymn.db';</w:t>
      </w:r>
    </w:p>
    <w:p w14:paraId="4DEF4474">
      <w:r>
        <w:t xml:space="preserve">      LogService.instance</w:t>
      </w:r>
    </w:p>
    <w:p w14:paraId="2A64F9D8">
      <w:r>
        <w:t xml:space="preserve">          .info(LogTag.lib, '数据根目录定位（应用支持目录）', detail: databasePath);</w:t>
      </w:r>
    </w:p>
    <w:p w14:paraId="50E4773B">
      <w:r>
        <w:t xml:space="preserve">    } catch (e) {</w:t>
      </w:r>
    </w:p>
    <w:p w14:paraId="11695581">
      <w:r>
        <w:t xml:space="preserve">      _dataRoot = Directory.current.path;</w:t>
      </w:r>
    </w:p>
    <w:p w14:paraId="14027511">
      <w:r>
        <w:t xml:space="preserve">      databasePath = '$_dataRoot/data/tjc_hymn.db';</w:t>
      </w:r>
    </w:p>
    <w:p w14:paraId="2A1A7FD5">
      <w:r>
        <w:t xml:space="preserve">      LogService.instance.warning(</w:t>
      </w:r>
    </w:p>
    <w:p w14:paraId="5FFD24FA">
      <w:r>
        <w:t xml:space="preserve">        LogTag.lib,</w:t>
      </w:r>
    </w:p>
    <w:p w14:paraId="21C1940C">
      <w:r>
        <w:t xml:space="preserve">        '数据根目录定位失败，回退当前工作目录',</w:t>
      </w:r>
    </w:p>
    <w:p w14:paraId="394691BD">
      <w:r>
        <w:t xml:space="preserve">        detail: '$databasePath\n原因: $e',</w:t>
      </w:r>
    </w:p>
    <w:p w14:paraId="76CDC0BB">
      <w:r>
        <w:t xml:space="preserve">      );</w:t>
      </w:r>
    </w:p>
    <w:p w14:paraId="5748D4F4">
      <w:r>
        <w:t xml:space="preserve">    }</w:t>
      </w:r>
    </w:p>
    <w:p w14:paraId="7D9048D6">
      <w:r>
        <w:t xml:space="preserve">  }</w:t>
      </w:r>
    </w:p>
    <w:p w14:paraId="3D494B6B">
      <w:r>
        <w:t xml:space="preserve">  static bool get isMobile =&gt;</w:t>
      </w:r>
    </w:p>
    <w:p w14:paraId="1D6F7C0A">
      <w:r>
        <w:t xml:space="preserve">      !Platform.isWindows &amp;&amp; !Platform.isLinux &amp;&amp; !Platform.isMacOS;</w:t>
      </w:r>
    </w:p>
    <w:p w14:paraId="12E6C2F1">
      <w:r>
        <w:t xml:space="preserve">  static String? get dataRoot =&gt; _dataRoot;</w:t>
      </w:r>
    </w:p>
    <w:p w14:paraId="7AF13506">
      <w:r>
        <w:t xml:space="preserve">  static String get assetRoot =&gt; _dataRoot ?? '';</w:t>
      </w:r>
    </w:p>
    <w:p w14:paraId="28BB2D7D">
      <w:r>
        <w:t xml:space="preserve">  static String resolveAsset(String relative) {</w:t>
      </w:r>
    </w:p>
    <w:p w14:paraId="5384F67A">
      <w:r>
        <w:t xml:space="preserve">    if (relative.isEmpty) return '';</w:t>
      </w:r>
    </w:p>
    <w:p w14:paraId="454BDC34">
      <w:r>
        <w:t xml:space="preserve">    if (relative.contains(':\\')) return relative;</w:t>
      </w:r>
    </w:p>
    <w:p w14:paraId="25CD69A1">
      <w:r>
        <w:t xml:space="preserve">    if (relative.startsWith('file:')) return relative;</w:t>
      </w:r>
    </w:p>
    <w:p w14:paraId="690D59F9">
      <w:r>
        <w:t xml:space="preserve">    String cleaned = relative.replaceFirst(RegExp(r'^\.?/'), '');</w:t>
      </w:r>
    </w:p>
    <w:p w14:paraId="784F4111">
      <w:r>
        <w:t xml:space="preserve">    if (Platform.isWindows) {</w:t>
      </w:r>
    </w:p>
    <w:p w14:paraId="6829D3E8">
      <w:r>
        <w:t xml:space="preserve">      cleaned = cleaned.replaceAll('/', '\\');</w:t>
      </w:r>
    </w:p>
    <w:p w14:paraId="793EE8DF">
      <w:r>
        <w:t xml:space="preserve">    }</w:t>
      </w:r>
    </w:p>
    <w:p w14:paraId="45CF96A7">
      <w:r>
        <w:t xml:space="preserve">    return '$assetRoot${Platform.pathSeparator}$cleaned';</w:t>
      </w:r>
    </w:p>
    <w:p w14:paraId="1C7B8DBA">
      <w:r>
        <w:t xml:space="preserve">  }</w:t>
      </w:r>
    </w:p>
    <w:p w14:paraId="1CBFF527">
      <w:r>
        <w:t xml:space="preserve">  static String? _locateDesktopDataRoot() {</w:t>
      </w:r>
    </w:p>
    <w:p w14:paraId="6AEAAEA1">
      <w:r>
        <w:t xml:space="preserve">    var dir = Directory.current;</w:t>
      </w:r>
    </w:p>
    <w:p w14:paraId="4D55EB53">
      <w:r>
        <w:t xml:space="preserve">    final dirName = dir.path.split(Platform.pathSeparator).last;</w:t>
      </w:r>
    </w:p>
    <w:p w14:paraId="390276EB">
      <w:r>
        <w:t xml:space="preserve">    final isBundleDir = dirName.startsWith('echohymn_win_');</w:t>
      </w:r>
    </w:p>
    <w:p w14:paraId="51435FD8">
      <w:r>
        <w:t xml:space="preserve">    for (var i = 0; i &lt; 12; i++) {</w:t>
      </w:r>
    </w:p>
    <w:p w14:paraId="5E4E439D">
      <w:r>
        <w:t xml:space="preserve">      final candidate = '${dir.path}${Platform.pathSeparator}data';</w:t>
      </w:r>
    </w:p>
    <w:p w14:paraId="12839BE8">
      <w:r>
        <w:t xml:space="preserve">      if (File('$candidate${Platform.pathSeparator}tjc_hymn.db').existsSync()) {</w:t>
      </w:r>
    </w:p>
    <w:p w14:paraId="523F92D8">
      <w:r>
        <w:t xml:space="preserve">        return candidate;</w:t>
      </w:r>
    </w:p>
    <w:p w14:paraId="679E7F56">
      <w:r>
        <w:t xml:space="preserve">      }</w:t>
      </w:r>
    </w:p>
    <w:p w14:paraId="37D8ACF0">
      <w:r>
        <w:t xml:space="preserve">      if (isBundleDir) return null;</w:t>
      </w:r>
    </w:p>
    <w:p w14:paraId="3341DA62">
      <w:r>
        <w:t xml:space="preserve">      final parent = dir.parent;</w:t>
      </w:r>
    </w:p>
    <w:p w14:paraId="2A577744">
      <w:r>
        <w:t xml:space="preserve">      if (parent.path == dir.path) break;</w:t>
      </w:r>
    </w:p>
    <w:p w14:paraId="20CB4D82">
      <w:r>
        <w:t xml:space="preserve">      dir = parent;</w:t>
      </w:r>
    </w:p>
    <w:p w14:paraId="08485336">
      <w:r>
        <w:t xml:space="preserve">    }</w:t>
      </w:r>
    </w:p>
    <w:p w14:paraId="189020BC">
      <w:r>
        <w:t xml:space="preserve">    return null;</w:t>
      </w:r>
    </w:p>
    <w:p w14:paraId="7B8E5BA3">
      <w:r>
        <w:t xml:space="preserve">  }</w:t>
      </w:r>
    </w:p>
    <w:p w14:paraId="699BE8FB">
      <w:r>
        <w:t>}</w:t>
      </w:r>
    </w:p>
    <w:p w14:paraId="7E313908">
      <w:r>
        <w:t>import 'dart:convert';</w:t>
      </w:r>
    </w:p>
    <w:p w14:paraId="4EB77ABB">
      <w:r>
        <w:t>import 'dart:io';</w:t>
      </w:r>
    </w:p>
    <w:p w14:paraId="5BD98411">
      <w:r>
        <w:t>class AppStateService {</w:t>
      </w:r>
    </w:p>
    <w:p w14:paraId="31B765BC">
      <w:r>
        <w:t xml:space="preserve">  static const _fileName = 'state.json';</w:t>
      </w:r>
    </w:p>
    <w:p w14:paraId="723811EC">
      <w:r>
        <w:t xml:space="preserve">  static final AppStateService shared = AppStateService();</w:t>
      </w:r>
    </w:p>
    <w:p w14:paraId="07888EA9">
      <w:r>
        <w:t xml:space="preserve">  Future&lt;void&gt; _writeChain = Future.value();</w:t>
      </w:r>
    </w:p>
    <w:p w14:paraId="3939C726">
      <w:r>
        <w:t xml:space="preserve">  static String get _statePath {</w:t>
      </w:r>
    </w:p>
    <w:p w14:paraId="5AFA35EC">
      <w:r>
        <w:t xml:space="preserve">    try {</w:t>
      </w:r>
    </w:p>
    <w:p w14:paraId="17F50FBD">
      <w:r>
        <w:t xml:space="preserve">      final exe = Platform.resolvedExecutable;</w:t>
      </w:r>
    </w:p>
    <w:p w14:paraId="0E11ADAC">
      <w:r>
        <w:t xml:space="preserve">      final dir = File(exe).parent.path;</w:t>
      </w:r>
    </w:p>
    <w:p w14:paraId="7E903691">
      <w:r>
        <w:t xml:space="preserve">      return '$dir\\$_fileName';</w:t>
      </w:r>
    </w:p>
    <w:p w14:paraId="43F01044">
      <w:r>
        <w:t xml:space="preserve">    } catch (_) {</w:t>
      </w:r>
    </w:p>
    <w:p w14:paraId="4164F2CB">
      <w:r>
        <w:t xml:space="preserve">      return _fileName;</w:t>
      </w:r>
    </w:p>
    <w:p w14:paraId="1BBEE5FA">
      <w:r>
        <w:t xml:space="preserve">    }</w:t>
      </w:r>
    </w:p>
    <w:p w14:paraId="1EF76B49">
      <w:r>
        <w:t xml:space="preserve">  }</w:t>
      </w:r>
    </w:p>
    <w:p w14:paraId="23482B3A">
      <w:r>
        <w:t xml:space="preserve">  Future&lt;void&gt; saveAll({</w:t>
      </w:r>
    </w:p>
    <w:p w14:paraId="66827046">
      <w:r>
        <w:t xml:space="preserve">    required String leftTab,</w:t>
      </w:r>
    </w:p>
    <w:p w14:paraId="4853DEEE">
      <w:r>
        <w:t xml:space="preserve">    required String subcategory,</w:t>
      </w:r>
    </w:p>
    <w:p w14:paraId="261536A1">
      <w:r>
        <w:t xml:space="preserve">    required String playlistName,</w:t>
      </w:r>
    </w:p>
    <w:p w14:paraId="72F3EA36">
      <w:r>
        <w:t xml:space="preserve">    required String hymnNumber,</w:t>
      </w:r>
    </w:p>
    <w:p w14:paraId="7E75AA80">
      <w:r>
        <w:t xml:space="preserve">    required String audioVersion,</w:t>
      </w:r>
    </w:p>
    <w:p w14:paraId="73E9BEDF">
      <w:r>
        <w:t xml:space="preserve">    required String displayMode,</w:t>
      </w:r>
    </w:p>
    <w:p w14:paraId="01CCD9AB">
      <w:r>
        <w:t xml:space="preserve">    required int playlistIndex,</w:t>
      </w:r>
    </w:p>
    <w:p w14:paraId="0847B66F">
      <w:r>
        <w:t xml:space="preserve">    bool showLeft = false,</w:t>
      </w:r>
    </w:p>
    <w:p w14:paraId="4BC1266C">
      <w:r>
        <w:t xml:space="preserve">    bool showRight = false,</w:t>
      </w:r>
    </w:p>
    <w:p w14:paraId="5ECD43E6">
      <w:r>
        <w:t xml:space="preserve">    String appTheme = '',</w:t>
      </w:r>
    </w:p>
    <w:p w14:paraId="0F795527">
      <w:r>
        <w:t xml:space="preserve">    String fontSizeLevel = '',</w:t>
      </w:r>
    </w:p>
    <w:p w14:paraId="139456B5">
      <w:r>
        <w:t xml:space="preserve">    bool manualOnStart = true,</w:t>
      </w:r>
    </w:p>
    <w:p w14:paraId="79762CFC">
      <w:r>
        <w:t xml:space="preserve">  }) {</w:t>
      </w:r>
    </w:p>
    <w:p w14:paraId="396AB93B">
      <w:r>
        <w:t xml:space="preserve">    final data = &lt;String, Object&gt;{</w:t>
      </w:r>
    </w:p>
    <w:p w14:paraId="3A82F284">
      <w:r>
        <w:t xml:space="preserve">      'leftTab': leftTab,</w:t>
      </w:r>
    </w:p>
    <w:p w14:paraId="0D3544E9">
      <w:r>
        <w:t xml:space="preserve">      'subcategory': subcategory,</w:t>
      </w:r>
    </w:p>
    <w:p w14:paraId="4EB35D53">
      <w:r>
        <w:t xml:space="preserve">      'playlistName': playlistName,</w:t>
      </w:r>
    </w:p>
    <w:p w14:paraId="43BD084E">
      <w:r>
        <w:t xml:space="preserve">      'hymnNumber': hymnNumber,</w:t>
      </w:r>
    </w:p>
    <w:p w14:paraId="5AED90FA">
      <w:r>
        <w:t xml:space="preserve">      'audioVersion': audioVersion,</w:t>
      </w:r>
    </w:p>
    <w:p w14:paraId="7BA1890D">
      <w:r>
        <w:t xml:space="preserve">      'displayMode': displayMode,</w:t>
      </w:r>
    </w:p>
    <w:p w14:paraId="7553410E">
      <w:r>
        <w:t xml:space="preserve">      'playlistIndex': playlistIndex,</w:t>
      </w:r>
    </w:p>
    <w:p w14:paraId="258CA3C8">
      <w:r>
        <w:t xml:space="preserve">      'showLeft': showLeft,</w:t>
      </w:r>
    </w:p>
    <w:p w14:paraId="541D3A3F">
      <w:r>
        <w:t xml:space="preserve">      'showRight': showRight,</w:t>
      </w:r>
    </w:p>
    <w:p w14:paraId="47622A42">
      <w:r>
        <w:t xml:space="preserve">      'appTheme': appTheme,</w:t>
      </w:r>
    </w:p>
    <w:p w14:paraId="0EE4B68C">
      <w:r>
        <w:t xml:space="preserve">      'fontSizeLevel': fontSizeLevel,</w:t>
      </w:r>
    </w:p>
    <w:p w14:paraId="4C584F67">
      <w:r>
        <w:t xml:space="preserve">      'manualOnStart': manualOnStart,</w:t>
      </w:r>
    </w:p>
    <w:p w14:paraId="149BC824">
      <w:r>
        <w:t xml:space="preserve">    };</w:t>
      </w:r>
    </w:p>
    <w:p w14:paraId="6FE222B4">
      <w:r>
        <w:t xml:space="preserve">    _writeChain = _writeChain.then((_) =&gt; _doWrite(data)).catchError((_) {});</w:t>
      </w:r>
    </w:p>
    <w:p w14:paraId="2C9F828E">
      <w:r>
        <w:t xml:space="preserve">    return _writeChain;</w:t>
      </w:r>
    </w:p>
    <w:p w14:paraId="3C2F9577">
      <w:r>
        <w:t xml:space="preserve">  }</w:t>
      </w:r>
    </w:p>
    <w:p w14:paraId="53A5DF5C">
      <w:r>
        <w:t xml:space="preserve">  Future&lt;void&gt; updateManualOnStart(bool value) {</w:t>
      </w:r>
    </w:p>
    <w:p w14:paraId="5B7ED570">
      <w:r>
        <w:t xml:space="preserve">    _writeChain = _writeChain.then((_) async {</w:t>
      </w:r>
    </w:p>
    <w:p w14:paraId="00400F0A">
      <w:r>
        <w:t xml:space="preserve">      final file = File(_statePath);</w:t>
      </w:r>
    </w:p>
    <w:p w14:paraId="5129E104">
      <w:r>
        <w:t xml:space="preserve">      Map&lt;String, Object&gt; data = {};</w:t>
      </w:r>
    </w:p>
    <w:p w14:paraId="03B3D05B">
      <w:r>
        <w:t xml:space="preserve">      if (await file.exists()) {</w:t>
      </w:r>
    </w:p>
    <w:p w14:paraId="570B0C30">
      <w:r>
        <w:t xml:space="preserve">        try {</w:t>
      </w:r>
    </w:p>
    <w:p w14:paraId="4F8D853F">
      <w:r>
        <w:t xml:space="preserve">          final json = jsonDecode(await file.readAsString());</w:t>
      </w:r>
    </w:p>
    <w:p w14:paraId="26AC2043">
      <w:r>
        <w:t xml:space="preserve">          if (json is Map&lt;String, dynamic&gt;) data = Map&lt;String, Object&gt;.from(json);</w:t>
      </w:r>
    </w:p>
    <w:p w14:paraId="1F953C5E">
      <w:r>
        <w:t xml:space="preserve">        } catch (_) {}</w:t>
      </w:r>
    </w:p>
    <w:p w14:paraId="75C0C997">
      <w:r>
        <w:t xml:space="preserve">      }</w:t>
      </w:r>
    </w:p>
    <w:p w14:paraId="149D9DD0">
      <w:r>
        <w:t xml:space="preserve">      data['manualOnStart'] = value;</w:t>
      </w:r>
    </w:p>
    <w:p w14:paraId="508AB23B">
      <w:r>
        <w:t xml:space="preserve">      const encoder = JsonEncoder.withIndent('  ');</w:t>
      </w:r>
    </w:p>
    <w:p w14:paraId="5D6FB856">
      <w:r>
        <w:t xml:space="preserve">      final tmp = File('$_statePath.tmp');</w:t>
      </w:r>
    </w:p>
    <w:p w14:paraId="5E21CB97">
      <w:r>
        <w:t xml:space="preserve">      await tmp.writeAsString(encoder.convert(data), flush: true);</w:t>
      </w:r>
    </w:p>
    <w:p w14:paraId="68D08EE3">
      <w:r>
        <w:t xml:space="preserve">      try {</w:t>
      </w:r>
    </w:p>
    <w:p w14:paraId="68A7E6F6">
      <w:r>
        <w:t xml:space="preserve">        await tmp.rename(file.path);</w:t>
      </w:r>
    </w:p>
    <w:p w14:paraId="03C141D9">
      <w:r>
        <w:t xml:space="preserve">      } catch (_) {</w:t>
      </w:r>
    </w:p>
    <w:p w14:paraId="39AE2FBD">
      <w:r>
        <w:t xml:space="preserve">        if (await file.exists()) await file.delete();</w:t>
      </w:r>
    </w:p>
    <w:p w14:paraId="1C35CF13">
      <w:r>
        <w:t xml:space="preserve">        await tmp.rename(file.path);</w:t>
      </w:r>
    </w:p>
    <w:p w14:paraId="0FCFC8B4">
      <w:r>
        <w:t xml:space="preserve">      }</w:t>
      </w:r>
    </w:p>
    <w:p w14:paraId="1BB37CFC">
      <w:r>
        <w:t xml:space="preserve">    }).catchError((_) {});</w:t>
      </w:r>
    </w:p>
    <w:p w14:paraId="7006108F">
      <w:r>
        <w:t xml:space="preserve">    return _writeChain;</w:t>
      </w:r>
    </w:p>
    <w:p w14:paraId="246448A6">
      <w:r>
        <w:t xml:space="preserve">  }</w:t>
      </w:r>
    </w:p>
    <w:p w14:paraId="43C82CA5">
      <w:r>
        <w:t xml:space="preserve">  Future&lt;void&gt; _doWrite(Map&lt;String, Object&gt; data) async {</w:t>
      </w:r>
    </w:p>
    <w:p w14:paraId="34F405B7">
      <w:r>
        <w:t xml:space="preserve">    final file = File(_statePath);</w:t>
      </w:r>
    </w:p>
    <w:p w14:paraId="56FD10AB">
      <w:r>
        <w:t xml:space="preserve">    final tmp = File('$_statePath.tmp');</w:t>
      </w:r>
    </w:p>
    <w:p w14:paraId="59F38890">
      <w:r>
        <w:t xml:space="preserve">    const encoder = JsonEncoder.withIndent('  ');</w:t>
      </w:r>
    </w:p>
    <w:p w14:paraId="184417E5">
      <w:r>
        <w:t xml:space="preserve">    await tmp.writeAsString(encoder.convert(data), flush: true);</w:t>
      </w:r>
    </w:p>
    <w:p w14:paraId="6FB90565">
      <w:r>
        <w:t xml:space="preserve">    try {</w:t>
      </w:r>
    </w:p>
    <w:p w14:paraId="72F27518">
      <w:r>
        <w:t xml:space="preserve">      await tmp.rename(file.path);</w:t>
      </w:r>
    </w:p>
    <w:p w14:paraId="44BF1F99">
      <w:r>
        <w:t xml:space="preserve">    } catch (_) {</w:t>
      </w:r>
    </w:p>
    <w:p w14:paraId="1AB9EBC3">
      <w:r>
        <w:t xml:space="preserve">      if (await file.exists()) {</w:t>
      </w:r>
    </w:p>
    <w:p w14:paraId="5B20B336">
      <w:r>
        <w:t xml:space="preserve">        await file.delete();</w:t>
      </w:r>
    </w:p>
    <w:p w14:paraId="25B38D0F">
      <w:r>
        <w:t xml:space="preserve">      }</w:t>
      </w:r>
    </w:p>
    <w:p w14:paraId="0BDCD252">
      <w:r>
        <w:t xml:space="preserve">      await tmp.rename(file.path);</w:t>
      </w:r>
    </w:p>
    <w:p w14:paraId="6CDCACB5">
      <w:r>
        <w:t xml:space="preserve">    }</w:t>
      </w:r>
    </w:p>
    <w:p w14:paraId="20E5256F">
      <w:r>
        <w:t xml:space="preserve">  }</w:t>
      </w:r>
    </w:p>
    <w:p w14:paraId="3B58C36C">
      <w:r>
        <w:t xml:space="preserve">  Future&lt;AppState&gt; load() async {</w:t>
      </w:r>
    </w:p>
    <w:p w14:paraId="561F0D71">
      <w:r>
        <w:t xml:space="preserve">    try {</w:t>
      </w:r>
    </w:p>
    <w:p w14:paraId="2A459647">
      <w:r>
        <w:t xml:space="preserve">      final file = File(_statePath);</w:t>
      </w:r>
    </w:p>
    <w:p w14:paraId="26F44334">
      <w:r>
        <w:t xml:space="preserve">      if (!await file.exists()) {</w:t>
      </w:r>
    </w:p>
    <w:p w14:paraId="04DF06FB">
      <w:r>
        <w:t xml:space="preserve">        return _defaultState;</w:t>
      </w:r>
    </w:p>
    <w:p w14:paraId="4510D28B">
      <w:r>
        <w:t xml:space="preserve">      }</w:t>
      </w:r>
    </w:p>
    <w:p w14:paraId="3925282E">
      <w:r>
        <w:t xml:space="preserve">      final text = await file.readAsString();</w:t>
      </w:r>
    </w:p>
    <w:p w14:paraId="7AB06B85">
      <w:r>
        <w:t xml:space="preserve">      final json = jsonDecode(text);</w:t>
      </w:r>
    </w:p>
    <w:p w14:paraId="40FEEE49">
      <w:r>
        <w:t xml:space="preserve">      if (json is! Map&lt;String, dynamic&gt;) return _defaultState;</w:t>
      </w:r>
    </w:p>
    <w:p w14:paraId="601CFD47">
      <w:r>
        <w:t xml:space="preserve">      return AppState(</w:t>
      </w:r>
    </w:p>
    <w:p w14:paraId="1D3FC58C">
      <w:r>
        <w:t xml:space="preserve">        leftTab: (json['leftTab'] as String?) ?? '',</w:t>
      </w:r>
    </w:p>
    <w:p w14:paraId="01D28475">
      <w:r>
        <w:t xml:space="preserve">        subcategory: (json['subcategory'] as String?) ?? '',</w:t>
      </w:r>
    </w:p>
    <w:p w14:paraId="12280E37">
      <w:r>
        <w:t xml:space="preserve">        playlistName: (json['playlistName'] as String?) ?? '',</w:t>
      </w:r>
    </w:p>
    <w:p w14:paraId="0441782F">
      <w:r>
        <w:t xml:space="preserve">        hymnNumber: (json['hymnNumber'] as String?) ?? '',</w:t>
      </w:r>
    </w:p>
    <w:p w14:paraId="6F5F768C">
      <w:r>
        <w:t xml:space="preserve">        audioVersion: (json['audioVersion'] as String?) ?? '',</w:t>
      </w:r>
    </w:p>
    <w:p w14:paraId="14E719B1">
      <w:r>
        <w:t xml:space="preserve">        displayMode: (json['displayMode'] as String?) ?? '',</w:t>
      </w:r>
    </w:p>
    <w:p w14:paraId="5E8EA4E8">
      <w:r>
        <w:t xml:space="preserve">        playlistIndex: (json['playlistIndex'] as num?)?.toInt() ?? -1,</w:t>
      </w:r>
    </w:p>
    <w:p w14:paraId="513FFE8E">
      <w:r>
        <w:t xml:space="preserve">        showLeft: (json['showLeft'] as bool?) ?? false,</w:t>
      </w:r>
    </w:p>
    <w:p w14:paraId="38E0D84C">
      <w:r>
        <w:t xml:space="preserve">        showRight: (json['showRight'] as bool?) ?? false,</w:t>
      </w:r>
    </w:p>
    <w:p w14:paraId="58598755">
      <w:r>
        <w:t xml:space="preserve">        appTheme: (json['appTheme'] as String?) ?? '',</w:t>
      </w:r>
    </w:p>
    <w:p w14:paraId="55E3B1BC">
      <w:r>
        <w:t xml:space="preserve">        fontSizeLevel: (json['fontSizeLevel'] as String?) ?? '',</w:t>
      </w:r>
    </w:p>
    <w:p w14:paraId="5326B6D1">
      <w:r>
        <w:t xml:space="preserve">        manualOnStart: (json['manualOnStart'] as bool?) ?? true,</w:t>
      </w:r>
    </w:p>
    <w:p w14:paraId="24D26440">
      <w:r>
        <w:t xml:space="preserve">      );</w:t>
      </w:r>
    </w:p>
    <w:p w14:paraId="7547E094">
      <w:r>
        <w:t xml:space="preserve">    } catch (_) {</w:t>
      </w:r>
    </w:p>
    <w:p w14:paraId="5E1EAC36">
      <w:r>
        <w:t xml:space="preserve">      return _defaultState;</w:t>
      </w:r>
    </w:p>
    <w:p w14:paraId="7DC7CE23">
      <w:r>
        <w:t xml:space="preserve">    }</w:t>
      </w:r>
    </w:p>
    <w:p w14:paraId="164F5C8B">
      <w:r>
        <w:t xml:space="preserve">  }</w:t>
      </w:r>
    </w:p>
    <w:p w14:paraId="494C1F28">
      <w:r>
        <w:t xml:space="preserve">  static const _defaultState = AppState(</w:t>
      </w:r>
    </w:p>
    <w:p w14:paraId="0EC0E690">
      <w:r>
        <w:t xml:space="preserve">    leftTab: '',</w:t>
      </w:r>
    </w:p>
    <w:p w14:paraId="63231820">
      <w:r>
        <w:t xml:space="preserve">    subcategory: '',</w:t>
      </w:r>
    </w:p>
    <w:p w14:paraId="61ED829A">
      <w:r>
        <w:t xml:space="preserve">    playlistName: '',</w:t>
      </w:r>
    </w:p>
    <w:p w14:paraId="119CA483">
      <w:r>
        <w:t xml:space="preserve">    hymnNumber: '',</w:t>
      </w:r>
    </w:p>
    <w:p w14:paraId="0DE712FE">
      <w:r>
        <w:t xml:space="preserve">    audioVersion: '',</w:t>
      </w:r>
    </w:p>
    <w:p w14:paraId="482A66A0">
      <w:r>
        <w:t xml:space="preserve">    displayMode: '',</w:t>
      </w:r>
    </w:p>
    <w:p w14:paraId="718BD768">
      <w:r>
        <w:t xml:space="preserve">    playlistIndex: -1,</w:t>
      </w:r>
    </w:p>
    <w:p w14:paraId="002FA9A2">
      <w:r>
        <w:t xml:space="preserve">  );</w:t>
      </w:r>
    </w:p>
    <w:p w14:paraId="19169C89">
      <w:r>
        <w:t>}</w:t>
      </w:r>
    </w:p>
    <w:p w14:paraId="14921C76">
      <w:r>
        <w:t>class AppState {</w:t>
      </w:r>
    </w:p>
    <w:p w14:paraId="635C335A">
      <w:r>
        <w:t xml:space="preserve">  final String leftTab;</w:t>
      </w:r>
    </w:p>
    <w:p w14:paraId="49F54D94">
      <w:r>
        <w:t xml:space="preserve">  final String subcategory;</w:t>
      </w:r>
    </w:p>
    <w:p w14:paraId="31F5C2E0">
      <w:r>
        <w:t xml:space="preserve">  final String playlistName;</w:t>
      </w:r>
    </w:p>
    <w:p w14:paraId="2C7A02E8">
      <w:r>
        <w:t xml:space="preserve">  final String hymnNumber;</w:t>
      </w:r>
    </w:p>
    <w:p w14:paraId="280D01D2">
      <w:r>
        <w:t xml:space="preserve">  final String audioVersion;</w:t>
      </w:r>
    </w:p>
    <w:p w14:paraId="7C16ADBA">
      <w:r>
        <w:t xml:space="preserve">  final String displayMode;</w:t>
      </w:r>
    </w:p>
    <w:p w14:paraId="34EEFF53">
      <w:r>
        <w:t xml:space="preserve">  final int playlistIndex;</w:t>
      </w:r>
    </w:p>
    <w:p w14:paraId="070E2761">
      <w:r>
        <w:t xml:space="preserve">  final bool showLeft;</w:t>
      </w:r>
    </w:p>
    <w:p w14:paraId="0F955E01">
      <w:r>
        <w:t xml:space="preserve">  final bool showRight;</w:t>
      </w:r>
    </w:p>
    <w:p w14:paraId="2A7FE5CC">
      <w:r>
        <w:t xml:space="preserve">  final String appTheme;</w:t>
      </w:r>
    </w:p>
    <w:p w14:paraId="61214ECA">
      <w:r>
        <w:t xml:space="preserve">  final String fontSizeLevel;</w:t>
      </w:r>
    </w:p>
    <w:p w14:paraId="258A44F2">
      <w:r>
        <w:t xml:space="preserve">  final bool manualOnStart;</w:t>
      </w:r>
    </w:p>
    <w:p w14:paraId="1DD71638">
      <w:r>
        <w:t xml:space="preserve">  const AppState({</w:t>
      </w:r>
    </w:p>
    <w:p w14:paraId="53118F04">
      <w:r>
        <w:t xml:space="preserve">    required this.leftTab,</w:t>
      </w:r>
    </w:p>
    <w:p w14:paraId="17538CDC">
      <w:r>
        <w:t xml:space="preserve">    required this.subcategory,</w:t>
      </w:r>
    </w:p>
    <w:p w14:paraId="136EB7E7">
      <w:r>
        <w:t xml:space="preserve">    required this.playlistName,</w:t>
      </w:r>
    </w:p>
    <w:p w14:paraId="5ED53710">
      <w:r>
        <w:t xml:space="preserve">    required this.hymnNumber,</w:t>
      </w:r>
    </w:p>
    <w:p w14:paraId="46051D84">
      <w:r>
        <w:t xml:space="preserve">    required this.audioVersion,</w:t>
      </w:r>
    </w:p>
    <w:p w14:paraId="7EB3E280">
      <w:r>
        <w:t xml:space="preserve">    required this.displayMode,</w:t>
      </w:r>
    </w:p>
    <w:p w14:paraId="0DBF585C">
      <w:r>
        <w:t xml:space="preserve">    required this.playlistIndex,</w:t>
      </w:r>
    </w:p>
    <w:p w14:paraId="06EA2DCB">
      <w:r>
        <w:t xml:space="preserve">    this.showLeft = false,</w:t>
      </w:r>
    </w:p>
    <w:p w14:paraId="7B2716AB">
      <w:r>
        <w:t xml:space="preserve">    this.showRight = false,</w:t>
      </w:r>
    </w:p>
    <w:p w14:paraId="0A5D44F9">
      <w:r>
        <w:t xml:space="preserve">    this.appTheme = '',</w:t>
      </w:r>
    </w:p>
    <w:p w14:paraId="1F9F7094">
      <w:r>
        <w:t xml:space="preserve">    this.fontSizeLevel = '',</w:t>
      </w:r>
    </w:p>
    <w:p w14:paraId="211530D9">
      <w:r>
        <w:t xml:space="preserve">    this.manualOnStart = true,</w:t>
      </w:r>
    </w:p>
    <w:p w14:paraId="366CBCD2">
      <w:r>
        <w:t xml:space="preserve">  });</w:t>
      </w:r>
    </w:p>
    <w:p w14:paraId="3F935856">
      <w:r>
        <w:t>}</w:t>
      </w:r>
    </w:p>
    <w:p w14:paraId="6BC1491A">
      <w:r>
        <w:t>import 'dart:async';</w:t>
      </w:r>
    </w:p>
    <w:p w14:paraId="4FD54E82">
      <w:r>
        <w:t>import 'package:audioplayers/audioplayers.dart';</w:t>
      </w:r>
    </w:p>
    <w:p w14:paraId="1A1DCCB5">
      <w:r>
        <w:t>import 'package:flutter/foundation.dart';</w:t>
      </w:r>
    </w:p>
    <w:p w14:paraId="0D320EF7">
      <w:r>
        <w:t>import 'package:flutter/services.dart';</w:t>
      </w:r>
    </w:p>
    <w:p w14:paraId="30D15FDA">
      <w:r>
        <w:t>import '../models/hymn.dart';</w:t>
      </w:r>
    </w:p>
    <w:p w14:paraId="6BD97C57">
      <w:r>
        <w:t>import 'app_paths.dart';</w:t>
      </w:r>
    </w:p>
    <w:p w14:paraId="69771BC3">
      <w:r>
        <w:t>import 'log_service.dart';</w:t>
      </w:r>
    </w:p>
    <w:p w14:paraId="2173FCE6">
      <w:r>
        <w:t>const MethodChannel _windowChannel = MethodChannel('echo_hymn/window');</w:t>
      </w:r>
    </w:p>
    <w:p w14:paraId="774F741D">
      <w:r>
        <w:t>enum PlayerStatus { idle, loading, playing, paused, error }</w:t>
      </w:r>
    </w:p>
    <w:p w14:paraId="3F1B8B85">
      <w:r>
        <w:t>class AudioService {</w:t>
      </w:r>
    </w:p>
    <w:p w14:paraId="364132C2">
      <w:r>
        <w:t xml:space="preserve">  static AudioService? instance;</w:t>
      </w:r>
    </w:p>
    <w:p w14:paraId="7E7A89E7">
      <w:r>
        <w:t xml:space="preserve">  final AudioPlayer _player = AudioPlayer();</w:t>
      </w:r>
    </w:p>
    <w:p w14:paraId="214A4514">
      <w:r>
        <w:t xml:space="preserve">  final StreamController&lt;PlayerStatus&gt; _statusCtrl =</w:t>
      </w:r>
    </w:p>
    <w:p w14:paraId="51E54CE7">
      <w:r>
        <w:t xml:space="preserve">      StreamController&lt;PlayerStatus&gt;.broadcast();</w:t>
      </w:r>
    </w:p>
    <w:p w14:paraId="2488A318">
      <w:r>
        <w:t xml:space="preserve">  final StreamController&lt;Duration&gt; _positionCtrl =</w:t>
      </w:r>
    </w:p>
    <w:p w14:paraId="5489A0EA">
      <w:r>
        <w:t xml:space="preserve">      StreamController&lt;Duration&gt;.broadcast();</w:t>
      </w:r>
    </w:p>
    <w:p w14:paraId="65ECBB7E">
      <w:r>
        <w:t xml:space="preserve">  final StreamController&lt;Duration&gt; _durationCtrl =</w:t>
      </w:r>
    </w:p>
    <w:p w14:paraId="7D3BED6E">
      <w:r>
        <w:t xml:space="preserve">      StreamController&lt;Duration&gt;.broadcast();</w:t>
      </w:r>
    </w:p>
    <w:p w14:paraId="2C18AF05">
      <w:r>
        <w:t xml:space="preserve">  Hymn? _currentHymn;</w:t>
      </w:r>
    </w:p>
    <w:p w14:paraId="55CB4A97">
      <w:r>
        <w:t xml:space="preserve">  String _currentAudioVersion = '鋼琴版';</w:t>
      </w:r>
    </w:p>
    <w:p w14:paraId="5A0A5F48">
      <w:r>
        <w:t xml:space="preserve">  String _actualAudioVersion = '鋼琴版';</w:t>
      </w:r>
    </w:p>
    <w:p w14:paraId="40C83A99">
      <w:r>
        <w:t xml:space="preserve">  bool _disposed = false;</w:t>
      </w:r>
    </w:p>
    <w:p w14:paraId="632ED159">
      <w:r>
        <w:t xml:space="preserve">  String? lastError;</w:t>
      </w:r>
    </w:p>
    <w:p w14:paraId="6C633245">
      <w:r>
        <w:t xml:space="preserve">  double _volume = 1.0;</w:t>
      </w:r>
    </w:p>
    <w:p w14:paraId="2BC53D0F">
      <w:r>
        <w:t xml:space="preserve">  bool _muted = false;</w:t>
      </w:r>
    </w:p>
    <w:p w14:paraId="1B5B119F">
      <w:r>
        <w:t xml:space="preserve">  final ValueNotifier&lt;double&gt; volumeNotifier = ValueNotifier&lt;double&gt;(1.0);</w:t>
      </w:r>
    </w:p>
    <w:p w14:paraId="591FC83E">
      <w:r>
        <w:t xml:space="preserve">  final ValueNotifier&lt;bool&gt; mutedNotifier = ValueNotifier&lt;bool&gt;(false);</w:t>
      </w:r>
    </w:p>
    <w:p w14:paraId="549ADCC6">
      <w:r>
        <w:t xml:space="preserve">  DateTime _lastSwitchAt = DateTime.fromMillisecondsSinceEpoch(0);</w:t>
      </w:r>
    </w:p>
    <w:p w14:paraId="7DD8660C">
      <w:r>
        <w:t xml:space="preserve">  void Function()? onCurrentChanged;</w:t>
      </w:r>
    </w:p>
    <w:p w14:paraId="6EDE3741">
      <w:r>
        <w:t xml:space="preserve">  List&lt;Hymn&gt; _playlist = const [];</w:t>
      </w:r>
    </w:p>
    <w:p w14:paraId="2116C5C4">
      <w:r>
        <w:t xml:space="preserve">  int _currentIndex = -1;</w:t>
      </w:r>
    </w:p>
    <w:p w14:paraId="3CF4095B">
      <w:r>
        <w:t xml:space="preserve">  AudioService() {</w:t>
      </w:r>
    </w:p>
    <w:p w14:paraId="52CEE1F2">
      <w:r>
        <w:t xml:space="preserve">    instance = this;</w:t>
      </w:r>
    </w:p>
    <w:p w14:paraId="2DA158B2">
      <w:r>
        <w:t xml:space="preserve">    LogService.instance</w:t>
      </w:r>
    </w:p>
    <w:p w14:paraId="63B993ED">
      <w:r>
        <w:t xml:space="preserve">        .info(LogTag.lib, '音频播放库加载完成（audioplayers / Windows Media Foundation）');</w:t>
      </w:r>
    </w:p>
    <w:p w14:paraId="5066B8FC">
      <w:r>
        <w:t xml:space="preserve">    _init();</w:t>
      </w:r>
    </w:p>
    <w:p w14:paraId="0839F9BA">
      <w:r>
        <w:t xml:space="preserve">  }</w:t>
      </w:r>
    </w:p>
    <w:p w14:paraId="0957D9D4">
      <w:r>
        <w:t xml:space="preserve">  Future&lt;void&gt; _init() async {</w:t>
      </w:r>
    </w:p>
    <w:p w14:paraId="1485B8F0">
      <w:r>
        <w:t xml:space="preserve">    _player.onDurationChanged.listen((d) {</w:t>
      </w:r>
    </w:p>
    <w:p w14:paraId="2C9F6E2F">
      <w:r>
        <w:t xml:space="preserve">      if (!_durationCtrl.isClosed) _durationCtrl.add(d);</w:t>
      </w:r>
    </w:p>
    <w:p w14:paraId="175EEE59">
      <w:r>
        <w:t xml:space="preserve">    });</w:t>
      </w:r>
    </w:p>
    <w:p w14:paraId="081C7A64">
      <w:r>
        <w:t xml:space="preserve">    _player.onPositionChanged.listen((p) {</w:t>
      </w:r>
    </w:p>
    <w:p w14:paraId="22769843">
      <w:r>
        <w:t xml:space="preserve">      if (!_positionCtrl.isClosed) _positionCtrl.add(p);</w:t>
      </w:r>
    </w:p>
    <w:p w14:paraId="3DC1FCC3">
      <w:r>
        <w:t xml:space="preserve">    });</w:t>
      </w:r>
    </w:p>
    <w:p w14:paraId="0698CEB5">
      <w:r>
        <w:t xml:space="preserve">    _player.onPlayerStateChanged.listen((state) {</w:t>
      </w:r>
    </w:p>
    <w:p w14:paraId="73900010">
      <w:r>
        <w:t xml:space="preserve">      switch (state) {</w:t>
      </w:r>
    </w:p>
    <w:p w14:paraId="5B2E0B35">
      <w:r>
        <w:t xml:space="preserve">        case PlayerState.playing:</w:t>
      </w:r>
    </w:p>
    <w:p w14:paraId="5BFF12B2">
      <w:r>
        <w:t xml:space="preserve">          _emitStatus(PlayerStatus.playing);</w:t>
      </w:r>
    </w:p>
    <w:p w14:paraId="3FACDE36">
      <w:r>
        <w:t xml:space="preserve">          break;</w:t>
      </w:r>
    </w:p>
    <w:p w14:paraId="6628E3A4">
      <w:r>
        <w:t xml:space="preserve">        case PlayerState.paused:</w:t>
      </w:r>
    </w:p>
    <w:p w14:paraId="754787C8">
      <w:r>
        <w:t xml:space="preserve">        case PlayerState.stopped:</w:t>
      </w:r>
    </w:p>
    <w:p w14:paraId="529E933D">
      <w:r>
        <w:t xml:space="preserve">        case PlayerState.completed:</w:t>
      </w:r>
    </w:p>
    <w:p w14:paraId="714A0344">
      <w:r>
        <w:t xml:space="preserve">          _emitStatus(PlayerStatus.paused);</w:t>
      </w:r>
    </w:p>
    <w:p w14:paraId="7F2EBCE9">
      <w:r>
        <w:t xml:space="preserve">          break;</w:t>
      </w:r>
    </w:p>
    <w:p w14:paraId="1022EA66">
      <w:r>
        <w:t xml:space="preserve">        case PlayerState.disposed:</w:t>
      </w:r>
    </w:p>
    <w:p w14:paraId="1CD6899C">
      <w:r>
        <w:t xml:space="preserve">          break;</w:t>
      </w:r>
    </w:p>
    <w:p w14:paraId="23BCA400">
      <w:r>
        <w:t xml:space="preserve">      }</w:t>
      </w:r>
    </w:p>
    <w:p w14:paraId="388E4058">
      <w:r>
        <w:t xml:space="preserve">    });</w:t>
      </w:r>
    </w:p>
    <w:p w14:paraId="5DD02838">
      <w:r>
        <w:t xml:space="preserve">    _player.onPlayerComplete.listen((_) {</w:t>
      </w:r>
    </w:p>
    <w:p w14:paraId="369FCA13">
      <w:r>
        <w:t xml:space="preserve">      playNext();</w:t>
      </w:r>
    </w:p>
    <w:p w14:paraId="05E00E41">
      <w:r>
        <w:t xml:space="preserve">    });</w:t>
      </w:r>
    </w:p>
    <w:p w14:paraId="37C9850D">
      <w:r>
        <w:t xml:space="preserve">  }</w:t>
      </w:r>
    </w:p>
    <w:p w14:paraId="5DDCA4BF">
      <w:r>
        <w:t xml:space="preserve">  Stream&lt;PlayerStatus&gt; get statusStream =&gt; _statusCtrl.stream;</w:t>
      </w:r>
    </w:p>
    <w:p w14:paraId="333C9BAB">
      <w:r>
        <w:t xml:space="preserve">  Stream&lt;Duration&gt; get positionStream =&gt; _positionCtrl.stream;</w:t>
      </w:r>
    </w:p>
    <w:p w14:paraId="4EF83B89">
      <w:r>
        <w:t xml:space="preserve">  Stream&lt;Duration&gt; get durationStream =&gt; _durationCtrl.stream;</w:t>
      </w:r>
    </w:p>
    <w:p w14:paraId="64CF05DB">
      <w:r>
        <w:t xml:space="preserve">  Hymn? get currentHymn =&gt; _currentHymn;</w:t>
      </w:r>
    </w:p>
    <w:p w14:paraId="32289A46">
      <w:r>
        <w:t xml:space="preserve">  String get currentAudioVersion =&gt; _actualAudioVersion;</w:t>
      </w:r>
    </w:p>
    <w:p w14:paraId="7B12AA99">
      <w:r>
        <w:t xml:space="preserve">  String get preferredAudioVersion =&gt; _currentAudioVersion;</w:t>
      </w:r>
    </w:p>
    <w:p w14:paraId="2820F327">
      <w:r>
        <w:t xml:space="preserve">  int get currentIndex =&gt; _currentIndex;</w:t>
      </w:r>
    </w:p>
    <w:p w14:paraId="2A4B6119">
      <w:r>
        <w:t xml:space="preserve">  bool get isPlaying =&gt; _player.state == PlayerState.playing;</w:t>
      </w:r>
    </w:p>
    <w:p w14:paraId="569C6143">
      <w:r>
        <w:t xml:space="preserve">  List&lt;Hymn&gt; get playlist =&gt; _playlist;</w:t>
      </w:r>
    </w:p>
    <w:p w14:paraId="4F425D4A">
      <w:r>
        <w:t xml:space="preserve">  List&lt;String&gt; availableVersions(Hymn hymn) {</w:t>
      </w:r>
    </w:p>
    <w:p w14:paraId="7BEAB9C6">
      <w:r>
        <w:t xml:space="preserve">    if (hymn.audioVersionList.isNotEmpty) return hymn.audioVersionList;</w:t>
      </w:r>
    </w:p>
    <w:p w14:paraId="0567BE45">
      <w:r>
        <w:t xml:space="preserve">    if (hymn.audioVersions.isNotEmpty) return hymn.audioVersions.keys.toList();</w:t>
      </w:r>
    </w:p>
    <w:p w14:paraId="1982C2AC">
      <w:r>
        <w:t xml:space="preserve">    return const [];</w:t>
      </w:r>
    </w:p>
    <w:p w14:paraId="7E2BBF75">
      <w:r>
        <w:t xml:space="preserve">  }</w:t>
      </w:r>
    </w:p>
    <w:p w14:paraId="529A2116">
      <w:r>
        <w:t xml:space="preserve">  void setPlaylist(List&lt;Hymn&gt; hymns, {int? startIndex}) {</w:t>
      </w:r>
    </w:p>
    <w:p w14:paraId="7CC58E5A">
      <w:r>
        <w:t xml:space="preserve">    _playlist = hymns;</w:t>
      </w:r>
    </w:p>
    <w:p w14:paraId="19947811">
      <w:r>
        <w:t xml:space="preserve">    if (startIndex != null &amp;&amp; startIndex &gt;= 0 &amp;&amp; startIndex &lt; hymns.length) {</w:t>
      </w:r>
    </w:p>
    <w:p w14:paraId="182727CE">
      <w:r>
        <w:t xml:space="preserve">      _currentIndex = startIndex;</w:t>
      </w:r>
    </w:p>
    <w:p w14:paraId="65F29AE3">
      <w:r>
        <w:t xml:space="preserve">    }</w:t>
      </w:r>
    </w:p>
    <w:p w14:paraId="6468371B">
      <w:r>
        <w:t xml:space="preserve">  }</w:t>
      </w:r>
    </w:p>
    <w:p w14:paraId="581F3698">
      <w:r>
        <w:t xml:space="preserve">  Future&lt;void&gt; loadHymn(Hymn hymn, {int? index, String? version}) async {</w:t>
      </w:r>
    </w:p>
    <w:p w14:paraId="6E27D633">
      <w:r>
        <w:t xml:space="preserve">    _currentHymn = hymn;</w:t>
      </w:r>
    </w:p>
    <w:p w14:paraId="530B1514">
      <w:r>
        <w:t xml:space="preserve">    if (index != null) _currentIndex = index;</w:t>
      </w:r>
    </w:p>
    <w:p w14:paraId="73FE05B1">
      <w:r>
        <w:t xml:space="preserve">    if (version != null) {</w:t>
      </w:r>
    </w:p>
    <w:p w14:paraId="7AF86AA9">
      <w:r>
        <w:t xml:space="preserve">      _currentAudioVersion = version;</w:t>
      </w:r>
    </w:p>
    <w:p w14:paraId="4DF957A2">
      <w:r>
        <w:t xml:space="preserve">      _actualAudioVersion = version;</w:t>
      </w:r>
    </w:p>
    <w:p w14:paraId="56EBF29C">
      <w:r>
        <w:t xml:space="preserve">    }</w:t>
      </w:r>
    </w:p>
    <w:p w14:paraId="78E8BFD4">
      <w:r>
        <w:t xml:space="preserve">    onCurrentChanged?.call();</w:t>
      </w:r>
    </w:p>
    <w:p w14:paraId="7CC5E50D">
      <w:r>
        <w:t xml:space="preserve">    await _player.stop();</w:t>
      </w:r>
    </w:p>
    <w:p w14:paraId="63D83E39">
      <w:r>
        <w:t xml:space="preserve">    _emitStatus(PlayerStatus.idle);</w:t>
      </w:r>
    </w:p>
    <w:p w14:paraId="417D8B15">
      <w:r>
        <w:t xml:space="preserve">    LogService.instance.info(</w:t>
      </w:r>
    </w:p>
    <w:p w14:paraId="7142BE76">
      <w:r>
        <w:t xml:space="preserve">      LogTag.play,</w:t>
      </w:r>
    </w:p>
    <w:p w14:paraId="60402CCF">
      <w:r>
        <w:t xml:space="preserve">      '加载诗歌（不播放）：第 ${hymn.hymnNumber} 首《${hymn.title}》',</w:t>
      </w:r>
    </w:p>
    <w:p w14:paraId="0DCD8AD3">
      <w:r>
        <w:t xml:space="preserve">      detail: '音频版本: $version / 列表位置: $index',</w:t>
      </w:r>
    </w:p>
    <w:p w14:paraId="63E654B8">
      <w:r>
        <w:t xml:space="preserve">    );</w:t>
      </w:r>
    </w:p>
    <w:p w14:paraId="7BEBDBD5">
      <w:r>
        <w:t xml:space="preserve">  }</w:t>
      </w:r>
    </w:p>
    <w:p w14:paraId="18758184">
      <w:r>
        <w:t xml:space="preserve">  Future&lt;void&gt; playHymn(Hymn hymn, {int? index, String? version}) async {</w:t>
      </w:r>
    </w:p>
    <w:p w14:paraId="7AD7A985">
      <w:r>
        <w:t xml:space="preserve">    _currentHymn = hymn;</w:t>
      </w:r>
    </w:p>
    <w:p w14:paraId="59476A6F">
      <w:r>
        <w:t xml:space="preserve">    if (index != null) _currentIndex = index;</w:t>
      </w:r>
    </w:p>
    <w:p w14:paraId="7D95CBE4">
      <w:r>
        <w:t xml:space="preserve">    onCurrentChanged?.call();</w:t>
      </w:r>
    </w:p>
    <w:p w14:paraId="3242F2BB">
      <w:r>
        <w:t xml:space="preserve">    var audioVersion = version ?? _currentAudioVersion;</w:t>
      </w:r>
    </w:p>
    <w:p w14:paraId="03AE013A">
      <w:r>
        <w:t xml:space="preserve">    if (hymn.audioVersions.containsKey(audioVersion)) {</w:t>
      </w:r>
    </w:p>
    <w:p w14:paraId="266AF60F">
      <w:r>
        <w:t xml:space="preserve">      _currentAudioVersion = audioVersion;</w:t>
      </w:r>
    </w:p>
    <w:p w14:paraId="7A15892D">
      <w:r>
        <w:t xml:space="preserve">      _actualAudioVersion = audioVersion;</w:t>
      </w:r>
    </w:p>
    <w:p w14:paraId="643A5EB2">
      <w:r>
        <w:t xml:space="preserve">    } else if (hymn.audioVersionList.isNotEmpty) {</w:t>
      </w:r>
    </w:p>
    <w:p w14:paraId="72A15DDA">
      <w:r>
        <w:t xml:space="preserve">      audioVersion = hymn.audioVersionList.first;</w:t>
      </w:r>
    </w:p>
    <w:p w14:paraId="6EFCC3D4">
      <w:r>
        <w:t xml:space="preserve">      _actualAudioVersion = audioVersion;</w:t>
      </w:r>
    </w:p>
    <w:p w14:paraId="77D3BA38">
      <w:r>
        <w:t xml:space="preserve">    }</w:t>
      </w:r>
    </w:p>
    <w:p w14:paraId="4B3A809D">
      <w:r>
        <w:t xml:space="preserve">    final rel = hymn.audioVersions[audioVersion];</w:t>
      </w:r>
    </w:p>
    <w:p w14:paraId="3F5455F6">
      <w:r>
        <w:t xml:space="preserve">    if (rel == null || rel.isEmpty) {</w:t>
      </w:r>
    </w:p>
    <w:p w14:paraId="30938716">
      <w:r>
        <w:t xml:space="preserve">      lastError = '无音频文件';</w:t>
      </w:r>
    </w:p>
    <w:p w14:paraId="7D7285EF">
      <w:r>
        <w:t xml:space="preserve">      _emitStatus(PlayerStatus.error);</w:t>
      </w:r>
    </w:p>
    <w:p w14:paraId="6DEF1826">
      <w:r>
        <w:t xml:space="preserve">      LogService.instance.error(</w:t>
      </w:r>
    </w:p>
    <w:p w14:paraId="5095E63F">
      <w:r>
        <w:t xml:space="preserve">        LogTag.play,</w:t>
      </w:r>
    </w:p>
    <w:p w14:paraId="4671C5CC">
      <w:r>
        <w:t xml:space="preserve">        '播放失败：第 ${hymn.hymnNumber} 首《${hymn.title}》无音频文件',</w:t>
      </w:r>
    </w:p>
    <w:p w14:paraId="2479C8CF">
      <w:r>
        <w:t xml:space="preserve">        detail: '当前音频版本: $audioVersion / 可用版本: ${hymn.audioVersionList}',</w:t>
      </w:r>
    </w:p>
    <w:p w14:paraId="159083B8">
      <w:r>
        <w:t xml:space="preserve">      );</w:t>
      </w:r>
    </w:p>
    <w:p w14:paraId="19E7286A">
      <w:r>
        <w:t xml:space="preserve">      return;</w:t>
      </w:r>
    </w:p>
    <w:p w14:paraId="4159AE81">
      <w:r>
        <w:t xml:space="preserve">    }</w:t>
      </w:r>
    </w:p>
    <w:p w14:paraId="1675B604">
      <w:r>
        <w:t xml:space="preserve">    final abs = AppPaths.resolveAsset(rel);</w:t>
      </w:r>
    </w:p>
    <w:p w14:paraId="615285F2">
      <w:r>
        <w:t xml:space="preserve">    if (abs.isEmpty) {</w:t>
      </w:r>
    </w:p>
    <w:p w14:paraId="4F8290D0">
      <w:r>
        <w:t xml:space="preserve">      lastError = '音频路径为空';</w:t>
      </w:r>
    </w:p>
    <w:p w14:paraId="2A66B90E">
      <w:r>
        <w:t xml:space="preserve">      _emitStatus(PlayerStatus.error);</w:t>
      </w:r>
    </w:p>
    <w:p w14:paraId="5A8682F0">
      <w:r>
        <w:t xml:space="preserve">      LogService.instance.error(</w:t>
      </w:r>
    </w:p>
    <w:p w14:paraId="5DCFBF01">
      <w:r>
        <w:t xml:space="preserve">        LogTag.play,</w:t>
      </w:r>
    </w:p>
    <w:p w14:paraId="710DC707">
      <w:r>
        <w:t xml:space="preserve">        '播放失败：第 ${hymn.hymnNumber} 首《${hymn.title}》音频路径为空',</w:t>
      </w:r>
    </w:p>
    <w:p w14:paraId="35CF898C">
      <w:r>
        <w:t xml:space="preserve">        detail: '音频版本: $audioVersion / 相对路径: $rel',</w:t>
      </w:r>
    </w:p>
    <w:p w14:paraId="72484EE0">
      <w:r>
        <w:t xml:space="preserve">      );</w:t>
      </w:r>
    </w:p>
    <w:p w14:paraId="1F5CD85E">
      <w:r>
        <w:t xml:space="preserve">      return;</w:t>
      </w:r>
    </w:p>
    <w:p w14:paraId="1423A7EE">
      <w:r>
        <w:t xml:space="preserve">    }</w:t>
      </w:r>
    </w:p>
    <w:p w14:paraId="3F361814">
      <w:r>
        <w:t xml:space="preserve">    LogService.instance.info(</w:t>
      </w:r>
    </w:p>
    <w:p w14:paraId="4615F2A2">
      <w:r>
        <w:t xml:space="preserve">      LogTag.play,</w:t>
      </w:r>
    </w:p>
    <w:p w14:paraId="6531D927">
      <w:r>
        <w:t xml:space="preserve">      '播放诗歌：第 ${hymn.hymnNumber} 首《${hymn.title}》',</w:t>
      </w:r>
    </w:p>
    <w:p w14:paraId="536649D2">
      <w:r>
        <w:t xml:space="preserve">      detail: '音频版本: $audioVersion\n文件路径: $abs',</w:t>
      </w:r>
    </w:p>
    <w:p w14:paraId="5836BB50">
      <w:r>
        <w:t xml:space="preserve">    );</w:t>
      </w:r>
    </w:p>
    <w:p w14:paraId="410196BD">
      <w:r>
        <w:t xml:space="preserve">    _emitStatus(PlayerStatus.loading);</w:t>
      </w:r>
    </w:p>
    <w:p w14:paraId="2EFBE9F4">
      <w:r>
        <w:t xml:space="preserve">    try {</w:t>
      </w:r>
    </w:p>
    <w:p w14:paraId="236782DA">
      <w:r>
        <w:t xml:space="preserve">      await _player.stop();</w:t>
      </w:r>
    </w:p>
    <w:p w14:paraId="2AFA3846">
      <w:r>
        <w:t xml:space="preserve">      if (abs.startsWith('http://') || abs.startsWith('https://')) {</w:t>
      </w:r>
    </w:p>
    <w:p w14:paraId="322C8AB8">
      <w:r>
        <w:t xml:space="preserve">        await _player.play(UrlSource(abs));</w:t>
      </w:r>
    </w:p>
    <w:p w14:paraId="5593D0D8">
      <w:r>
        <w:t xml:space="preserve">      } else {</w:t>
      </w:r>
    </w:p>
    <w:p w14:paraId="6C7E6A29">
      <w:r>
        <w:t xml:space="preserve">        await _player.play(DeviceFileSource(abs));</w:t>
      </w:r>
    </w:p>
    <w:p w14:paraId="6E981350">
      <w:r>
        <w:t xml:space="preserve">      }</w:t>
      </w:r>
    </w:p>
    <w:p w14:paraId="495A2DA3">
      <w:r>
        <w:t xml:space="preserve">      lastError = null;</w:t>
      </w:r>
    </w:p>
    <w:p w14:paraId="5B4E94D9">
      <w:r>
        <w:t xml:space="preserve">      _emitStatus(PlayerStatus.playing);</w:t>
      </w:r>
    </w:p>
    <w:p w14:paraId="2F820356">
      <w:r>
        <w:t xml:space="preserve">      LogService.instance.info(</w:t>
      </w:r>
    </w:p>
    <w:p w14:paraId="37406DDA">
      <w:r>
        <w:t xml:space="preserve">        LogTag.play,</w:t>
      </w:r>
    </w:p>
    <w:p w14:paraId="3BDCFCA4">
      <w:r>
        <w:t xml:space="preserve">        '播放成功：第 ${hymn.hymnNumber} 首《${hymn.title}》',</w:t>
      </w:r>
    </w:p>
    <w:p w14:paraId="6B4B8EEA">
      <w:r>
        <w:t xml:space="preserve">        detail: '音频版本: $audioVersion',</w:t>
      </w:r>
    </w:p>
    <w:p w14:paraId="0B9720E3">
      <w:r>
        <w:t xml:space="preserve">      );</w:t>
      </w:r>
    </w:p>
    <w:p w14:paraId="409B1352">
      <w:r>
        <w:t xml:space="preserve">    } catch (e) {</w:t>
      </w:r>
    </w:p>
    <w:p w14:paraId="58F6CCA9">
      <w:r>
        <w:t xml:space="preserve">      lastError = e.toString();</w:t>
      </w:r>
    </w:p>
    <w:p w14:paraId="015CE7E9">
      <w:r>
        <w:t xml:space="preserve">      _emitStatus(PlayerStatus.error);</w:t>
      </w:r>
    </w:p>
    <w:p w14:paraId="74A8FDBA">
      <w:r>
        <w:t xml:space="preserve">      LogService.instance.error(</w:t>
      </w:r>
    </w:p>
    <w:p w14:paraId="01AE21D6">
      <w:r>
        <w:t xml:space="preserve">        LogTag.play,</w:t>
      </w:r>
    </w:p>
    <w:p w14:paraId="2C637BDB">
      <w:r>
        <w:t xml:space="preserve">        '播放异常：第 ${hymn.hymnNumber} 首《${hymn.title}》',</w:t>
      </w:r>
    </w:p>
    <w:p w14:paraId="41C6610D">
      <w:r>
        <w:t xml:space="preserve">        detail: '音频版本: $audioVersion\n文件路径: $abs\n异常: $e',</w:t>
      </w:r>
    </w:p>
    <w:p w14:paraId="5C4E41AA">
      <w:r>
        <w:t xml:space="preserve">      );</w:t>
      </w:r>
    </w:p>
    <w:p w14:paraId="29209CB3">
      <w:r>
        <w:t xml:space="preserve">    }</w:t>
      </w:r>
    </w:p>
    <w:p w14:paraId="62C63DA5">
      <w:r>
        <w:t xml:space="preserve">  }</w:t>
      </w:r>
    </w:p>
    <w:p w14:paraId="34A7BB69">
      <w:r>
        <w:t xml:space="preserve">  Future&lt;void&gt; switchAudioVersion(String version) async {</w:t>
      </w:r>
    </w:p>
    <w:p w14:paraId="0354BFFD">
      <w:r>
        <w:t xml:space="preserve">    final h = _currentHymn;</w:t>
      </w:r>
    </w:p>
    <w:p w14:paraId="2B98CC58">
      <w:r>
        <w:t xml:space="preserve">    if (h == null) return;</w:t>
      </w:r>
    </w:p>
    <w:p w14:paraId="5202656D">
      <w:r>
        <w:t xml:space="preserve">    await playHymn(h, index: _currentIndex, version: version);</w:t>
      </w:r>
    </w:p>
    <w:p w14:paraId="5FB080AF">
      <w:r>
        <w:t xml:space="preserve">  }</w:t>
      </w:r>
    </w:p>
    <w:p w14:paraId="14A1A17C">
      <w:r>
        <w:t xml:space="preserve">  Future&lt;void&gt; playAt(int index) async {</w:t>
      </w:r>
    </w:p>
    <w:p w14:paraId="70E93EEA">
      <w:r>
        <w:t xml:space="preserve">    final now = DateTime.now();</w:t>
      </w:r>
    </w:p>
    <w:p w14:paraId="74AC5545">
      <w:r>
        <w:t xml:space="preserve">    if (now.difference(_lastSwitchAt) &lt; const Duration(milliseconds: 250)) {</w:t>
      </w:r>
    </w:p>
    <w:p w14:paraId="2FB1C35A">
      <w:r>
        <w:t xml:space="preserve">      return;</w:t>
      </w:r>
    </w:p>
    <w:p w14:paraId="7096A081">
      <w:r>
        <w:t xml:space="preserve">    }</w:t>
      </w:r>
    </w:p>
    <w:p w14:paraId="52CEE5A7">
      <w:r>
        <w:t xml:space="preserve">    _lastSwitchAt = now;</w:t>
      </w:r>
    </w:p>
    <w:p w14:paraId="7A9898F3">
      <w:r>
        <w:t xml:space="preserve">    if (index &lt; 0 || index &gt;= _playlist.length) return;</w:t>
      </w:r>
    </w:p>
    <w:p w14:paraId="5530F4B9">
      <w:r>
        <w:t xml:space="preserve">    await playHymn(_playlist[index], index: index);</w:t>
      </w:r>
    </w:p>
    <w:p w14:paraId="109A520A">
      <w:r>
        <w:t xml:space="preserve">  }</w:t>
      </w:r>
    </w:p>
    <w:p w14:paraId="2E354ECB">
      <w:r>
        <w:t xml:space="preserve">  Future&lt;void&gt; togglePlayPause() async {</w:t>
      </w:r>
    </w:p>
    <w:p w14:paraId="5B26D9B7">
      <w:r>
        <w:t xml:space="preserve">    if (_currentHymn == null) {</w:t>
      </w:r>
    </w:p>
    <w:p w14:paraId="3E2D6883">
      <w:r>
        <w:t xml:space="preserve">      if (_playlist.isNotEmpty) {</w:t>
      </w:r>
    </w:p>
    <w:p w14:paraId="705CA3EB">
      <w:r>
        <w:t xml:space="preserve">        await playAt(0);</w:t>
      </w:r>
    </w:p>
    <w:p w14:paraId="351E565A">
      <w:r>
        <w:t xml:space="preserve">      }</w:t>
      </w:r>
    </w:p>
    <w:p w14:paraId="696CB589">
      <w:r>
        <w:t xml:space="preserve">      return;</w:t>
      </w:r>
    </w:p>
    <w:p w14:paraId="71F38886">
      <w:r>
        <w:t xml:space="preserve">    }</w:t>
      </w:r>
    </w:p>
    <w:p w14:paraId="2974D3A6">
      <w:r>
        <w:t xml:space="preserve">    final h = _currentHymn!;</w:t>
      </w:r>
    </w:p>
    <w:p w14:paraId="6D5CF98C">
      <w:r>
        <w:t xml:space="preserve">    if (_player.state == PlayerState.playing) {</w:t>
      </w:r>
    </w:p>
    <w:p w14:paraId="250F1406">
      <w:r>
        <w:t xml:space="preserve">      await _player.pause();</w:t>
      </w:r>
    </w:p>
    <w:p w14:paraId="4E9CFDEA">
      <w:r>
        <w:t xml:space="preserve">      LogService.instance</w:t>
      </w:r>
    </w:p>
    <w:p w14:paraId="45BA9891">
      <w:r>
        <w:t xml:space="preserve">          .info(LogTag.play, '暂停播放：第 ${h.hymnNumber} 首《${h.title}》');</w:t>
      </w:r>
    </w:p>
    <w:p w14:paraId="2F2FBE1E">
      <w:r>
        <w:t xml:space="preserve">    } else {</w:t>
      </w:r>
    </w:p>
    <w:p w14:paraId="52DB0F31">
      <w:r>
        <w:t xml:space="preserve">      if (_player.state == PlayerState.stopped ||</w:t>
      </w:r>
    </w:p>
    <w:p w14:paraId="60167D7A">
      <w:r>
        <w:t xml:space="preserve">          _player.state == PlayerState.completed) {</w:t>
      </w:r>
    </w:p>
    <w:p w14:paraId="32762365">
      <w:r>
        <w:t xml:space="preserve">        LogService.instance</w:t>
      </w:r>
    </w:p>
    <w:p w14:paraId="45BF2D0D">
      <w:r>
        <w:t xml:space="preserve">            .info(LogTag.play, '重新播放：第 ${h.hymnNumber} 首《${h.title}》');</w:t>
      </w:r>
    </w:p>
    <w:p w14:paraId="098445CD">
      <w:r>
        <w:t xml:space="preserve">        await playHymn(h, index: _currentIndex);</w:t>
      </w:r>
    </w:p>
    <w:p w14:paraId="54331C74">
      <w:r>
        <w:t xml:space="preserve">      } else {</w:t>
      </w:r>
    </w:p>
    <w:p w14:paraId="725C8A76">
      <w:r>
        <w:t xml:space="preserve">        await _player.resume();</w:t>
      </w:r>
    </w:p>
    <w:p w14:paraId="0F09B848">
      <w:r>
        <w:t xml:space="preserve">        LogService.instance</w:t>
      </w:r>
    </w:p>
    <w:p w14:paraId="1F55E5CB">
      <w:r>
        <w:t xml:space="preserve">            .info(LogTag.play, '继续播放：第 ${h.hymnNumber} 首《${h.title}》');</w:t>
      </w:r>
    </w:p>
    <w:p w14:paraId="62286F30">
      <w:r>
        <w:t xml:space="preserve">      }</w:t>
      </w:r>
    </w:p>
    <w:p w14:paraId="0982DCC2">
      <w:r>
        <w:t xml:space="preserve">    }</w:t>
      </w:r>
    </w:p>
    <w:p w14:paraId="761A44BA">
      <w:r>
        <w:t xml:space="preserve">  }</w:t>
      </w:r>
    </w:p>
    <w:p w14:paraId="7D40E086">
      <w:r>
        <w:t xml:space="preserve">  Future&lt;void&gt; playNext() async {</w:t>
      </w:r>
    </w:p>
    <w:p w14:paraId="22C4F1DC">
      <w:r>
        <w:t xml:space="preserve">    if (_playlist.isEmpty) return;</w:t>
      </w:r>
    </w:p>
    <w:p w14:paraId="3528887E">
      <w:r>
        <w:t xml:space="preserve">    final next = _currentIndex &lt; 0 ? 0 : (_currentIndex + 1) % _playlist.length;</w:t>
      </w:r>
    </w:p>
    <w:p w14:paraId="5F249529">
      <w:r>
        <w:t xml:space="preserve">    LogService.instance</w:t>
      </w:r>
    </w:p>
    <w:p w14:paraId="3E1759C8">
      <w:r>
        <w:t xml:space="preserve">        .info(LogTag.play, '切换下一首 → 列表位置 $next/${_playlist.length - 1}');</w:t>
      </w:r>
    </w:p>
    <w:p w14:paraId="78CB4066">
      <w:r>
        <w:t xml:space="preserve">    await playAt(next);</w:t>
      </w:r>
    </w:p>
    <w:p w14:paraId="57E5B291">
      <w:r>
        <w:t xml:space="preserve">  }</w:t>
      </w:r>
    </w:p>
    <w:p w14:paraId="165DE83B">
      <w:r>
        <w:t xml:space="preserve">  Future&lt;void&gt; playPrev() async {</w:t>
      </w:r>
    </w:p>
    <w:p w14:paraId="6CC8E834">
      <w:r>
        <w:t xml:space="preserve">    if (_playlist.isEmpty) return;</w:t>
      </w:r>
    </w:p>
    <w:p w14:paraId="0B5EAACC">
      <w:r>
        <w:t xml:space="preserve">    final prev = _currentIndex &lt; 0</w:t>
      </w:r>
    </w:p>
    <w:p w14:paraId="1CBFAE3F">
      <w:r>
        <w:t xml:space="preserve">        ? 0</w:t>
      </w:r>
    </w:p>
    <w:p w14:paraId="70A3F6AF">
      <w:r>
        <w:t xml:space="preserve">        : (_currentIndex - 1 + _playlist.length) % _playlist.length;</w:t>
      </w:r>
    </w:p>
    <w:p w14:paraId="540EBCCA">
      <w:r>
        <w:t xml:space="preserve">    LogService.instance</w:t>
      </w:r>
    </w:p>
    <w:p w14:paraId="6A2C1B75">
      <w:r>
        <w:t xml:space="preserve">        .info(LogTag.play, '切换上一首 → 列表位置 $prev/${_playlist.length - 1}');</w:t>
      </w:r>
    </w:p>
    <w:p w14:paraId="05A6B3AB">
      <w:r>
        <w:t xml:space="preserve">    await playAt(prev);</w:t>
      </w:r>
    </w:p>
    <w:p w14:paraId="787626EC">
      <w:r>
        <w:t xml:space="preserve">  }</w:t>
      </w:r>
    </w:p>
    <w:p w14:paraId="7835A7BB">
      <w:r>
        <w:t xml:space="preserve">  Future&lt;void&gt; seek(Duration position) async {</w:t>
      </w:r>
    </w:p>
    <w:p w14:paraId="685EE3C1">
      <w:r>
        <w:t xml:space="preserve">    await _player.seek(position);</w:t>
      </w:r>
    </w:p>
    <w:p w14:paraId="79C9C7A3">
      <w:r>
        <w:t xml:space="preserve">  }</w:t>
      </w:r>
    </w:p>
    <w:p w14:paraId="22F11249">
      <w:r>
        <w:t xml:space="preserve">  double get volume =&gt; _volume;</w:t>
      </w:r>
    </w:p>
    <w:p w14:paraId="0B3CA758">
      <w:r>
        <w:t xml:space="preserve">  bool get muted =&gt; _muted;</w:t>
      </w:r>
    </w:p>
    <w:p w14:paraId="11138540">
      <w:r>
        <w:t xml:space="preserve">  bool _systemVolumeAvailable = false;</w:t>
      </w:r>
    </w:p>
    <w:p w14:paraId="6B48E376">
      <w:r>
        <w:t xml:space="preserve">  double get _gain =&gt;</w:t>
      </w:r>
    </w:p>
    <w:p w14:paraId="24E68600">
      <w:r>
        <w:t xml:space="preserve">      _muted ? 0 : (_systemVolumeAvailable ? 1.0 : _volume);</w:t>
      </w:r>
    </w:p>
    <w:p w14:paraId="794D2130">
      <w:r>
        <w:t xml:space="preserve">  Future&lt;void&gt; setVolume(double volume) async {</w:t>
      </w:r>
    </w:p>
    <w:p w14:paraId="22778DE4">
      <w:r>
        <w:t xml:space="preserve">    final v = volume.clamp(0.0, 1.0);</w:t>
      </w:r>
    </w:p>
    <w:p w14:paraId="0B809A88">
      <w:r>
        <w:t xml:space="preserve">    if (v &gt; 0 &amp;&amp; _muted) {</w:t>
      </w:r>
    </w:p>
    <w:p w14:paraId="64FC3842">
      <w:r>
        <w:t xml:space="preserve">      _muted = false;</w:t>
      </w:r>
    </w:p>
    <w:p w14:paraId="760DA861">
      <w:r>
        <w:t xml:space="preserve">      mutedNotifier.value = false;</w:t>
      </w:r>
    </w:p>
    <w:p w14:paraId="6974428B">
      <w:r>
        <w:t xml:space="preserve">    }</w:t>
      </w:r>
    </w:p>
    <w:p w14:paraId="3D322C61">
      <w:r>
        <w:t xml:space="preserve">    _volume = v;</w:t>
      </w:r>
    </w:p>
    <w:p w14:paraId="63D3E8C1">
      <w:r>
        <w:t xml:space="preserve">    volumeNotifier.value = v;</w:t>
      </w:r>
    </w:p>
    <w:p w14:paraId="3C7D637E">
      <w:r>
        <w:t xml:space="preserve">    await _player.setVolume(_gain);</w:t>
      </w:r>
    </w:p>
    <w:p w14:paraId="128A1BCD">
      <w:r>
        <w:t xml:space="preserve">    LogService.instance</w:t>
      </w:r>
    </w:p>
    <w:p w14:paraId="5936A3D3">
      <w:r>
        <w:t xml:space="preserve">        .info(LogTag.play, '音量设置为 ${(_volume * 100).round()}%');</w:t>
      </w:r>
    </w:p>
    <w:p w14:paraId="346576E9">
      <w:r>
        <w:t xml:space="preserve">    _syncToSystem();</w:t>
      </w:r>
    </w:p>
    <w:p w14:paraId="397F2107">
      <w:r>
        <w:t xml:space="preserve">  }</w:t>
      </w:r>
    </w:p>
    <w:p w14:paraId="593A6282">
      <w:r>
        <w:t xml:space="preserve">  Future&lt;void&gt; changeVolume(double delta) =&gt; setVolume(_volume + delta);</w:t>
      </w:r>
    </w:p>
    <w:p w14:paraId="4034219F">
      <w:r>
        <w:t xml:space="preserve">  Future&lt;void&gt; toggleMute() async {</w:t>
      </w:r>
    </w:p>
    <w:p w14:paraId="10AE7FFF">
      <w:r>
        <w:t xml:space="preserve">    _muted = !_muted;</w:t>
      </w:r>
    </w:p>
    <w:p w14:paraId="7A639CC9">
      <w:r>
        <w:t xml:space="preserve">    mutedNotifier.value = _muted;</w:t>
      </w:r>
    </w:p>
    <w:p w14:paraId="4E4F93FE">
      <w:r>
        <w:t xml:space="preserve">    await _player.setVolume(_gain);</w:t>
      </w:r>
    </w:p>
    <w:p w14:paraId="3D3317DB">
      <w:r>
        <w:t xml:space="preserve">    LogService.instance.info(LogTag.play,</w:t>
      </w:r>
    </w:p>
    <w:p w14:paraId="0531D6E5">
      <w:r>
        <w:t xml:space="preserve">        _muted ? '静音开启' : '静音取消（音量 ${(_volume * 100).round()}%）');</w:t>
      </w:r>
    </w:p>
    <w:p w14:paraId="1170AF26">
      <w:r>
        <w:t xml:space="preserve">    _syncToSystem();</w:t>
      </w:r>
    </w:p>
    <w:p w14:paraId="2BA03B5A">
      <w:r>
        <w:t xml:space="preserve">  }</w:t>
      </w:r>
    </w:p>
    <w:p w14:paraId="12AAF7FE">
      <w:r>
        <w:t xml:space="preserve">  Future&lt;void&gt; loadSystemVolume() async {</w:t>
      </w:r>
    </w:p>
    <w:p w14:paraId="2C8878C8">
      <w:r>
        <w:t xml:space="preserve">    try {</w:t>
      </w:r>
    </w:p>
    <w:p w14:paraId="3D8F0BB3">
      <w:r>
        <w:t xml:space="preserve">      final result = await _windowChannel</w:t>
      </w:r>
    </w:p>
    <w:p w14:paraId="5E2A5F0E">
      <w:r>
        <w:t xml:space="preserve">          .invokeMethod&lt;Map&lt;dynamic, dynamic&gt;&gt;('getSystemVolume');</w:t>
      </w:r>
    </w:p>
    <w:p w14:paraId="5467AB6F">
      <w:r>
        <w:t xml:space="preserve">      if (result == null) return;</w:t>
      </w:r>
    </w:p>
    <w:p w14:paraId="6F6EC9B7">
      <w:r>
        <w:t xml:space="preserve">      final v = (result['volume'] as num?)?.toDouble();</w:t>
      </w:r>
    </w:p>
    <w:p w14:paraId="0A6BE2A0">
      <w:r>
        <w:t xml:space="preserve">      final m = result['muted'] as bool? ?? false;</w:t>
      </w:r>
    </w:p>
    <w:p w14:paraId="36990317">
      <w:r>
        <w:t xml:space="preserve">      if (v == null) return;</w:t>
      </w:r>
    </w:p>
    <w:p w14:paraId="25F7EE47">
      <w:r>
        <w:t xml:space="preserve">      _volume = v.clamp(0.0, 1.0);</w:t>
      </w:r>
    </w:p>
    <w:p w14:paraId="2D295D55">
      <w:r>
        <w:t xml:space="preserve">      volumeNotifier.value = _volume;</w:t>
      </w:r>
    </w:p>
    <w:p w14:paraId="5A351F99">
      <w:r>
        <w:t xml:space="preserve">      _muted = m;</w:t>
      </w:r>
    </w:p>
    <w:p w14:paraId="2C1D32B8">
      <w:r>
        <w:t xml:space="preserve">      mutedNotifier.value = _muted;</w:t>
      </w:r>
    </w:p>
    <w:p w14:paraId="771D6F51">
      <w:r>
        <w:t xml:space="preserve">      _systemVolumeAvailable = true;</w:t>
      </w:r>
    </w:p>
    <w:p w14:paraId="3BDDB370">
      <w:r>
        <w:t xml:space="preserve">      await _player.setVolume(_gain);</w:t>
      </w:r>
    </w:p>
    <w:p w14:paraId="006FD387">
      <w:r>
        <w:t xml:space="preserve">      LogService.instance.info(LogTag.play,</w:t>
      </w:r>
    </w:p>
    <w:p w14:paraId="3D87DE30">
      <w:r>
        <w:t xml:space="preserve">          '初始化为系统音量 ${(_volume * 100).round()}%'</w:t>
      </w:r>
    </w:p>
    <w:p w14:paraId="3180192E">
      <w:r>
        <w:t xml:space="preserve">          '${_muted ? '（系统静音）' : ''}');</w:t>
      </w:r>
    </w:p>
    <w:p w14:paraId="4F461DEF">
      <w:r>
        <w:t xml:space="preserve">      _startSystemVolumePoll();</w:t>
      </w:r>
    </w:p>
    <w:p w14:paraId="6C37A04E">
      <w:r>
        <w:t xml:space="preserve">    } catch (_) {</w:t>
      </w:r>
    </w:p>
    <w:p w14:paraId="5E0EA8EA">
      <w:r>
        <w:t xml:space="preserve">    }</w:t>
      </w:r>
    </w:p>
    <w:p w14:paraId="48BC065E">
      <w:r>
        <w:t xml:space="preserve">  }</w:t>
      </w:r>
    </w:p>
    <w:p w14:paraId="2A3297CA">
      <w:r>
        <w:t xml:space="preserve">  Timer? _sysVolPollTimer;</w:t>
      </w:r>
    </w:p>
    <w:p w14:paraId="3AA9DDE9">
      <w:r>
        <w:t xml:space="preserve">  void _startSystemVolumePoll() {</w:t>
      </w:r>
    </w:p>
    <w:p w14:paraId="28EF4E73">
      <w:r>
        <w:t xml:space="preserve">    _sysVolPollTimer?.cancel();</w:t>
      </w:r>
    </w:p>
    <w:p w14:paraId="280F23D9">
      <w:r>
        <w:t xml:space="preserve">    _sysVolPollTimer =</w:t>
      </w:r>
    </w:p>
    <w:p w14:paraId="74E0CB3C">
      <w:r>
        <w:t xml:space="preserve">        Timer.periodic(const Duration(seconds: 1), (_) =&gt; _pollSystemVolume());</w:t>
      </w:r>
    </w:p>
    <w:p w14:paraId="12CAB8A2">
      <w:r>
        <w:t xml:space="preserve">  }</w:t>
      </w:r>
    </w:p>
    <w:p w14:paraId="77202A6E">
      <w:r>
        <w:t xml:space="preserve">  Future&lt;void&gt; _pollSystemVolume() async {</w:t>
      </w:r>
    </w:p>
    <w:p w14:paraId="62F0C565">
      <w:r>
        <w:t xml:space="preserve">    try {</w:t>
      </w:r>
    </w:p>
    <w:p w14:paraId="08F959CB">
      <w:r>
        <w:t xml:space="preserve">      final result = await _windowChannel</w:t>
      </w:r>
    </w:p>
    <w:p w14:paraId="54698FE6">
      <w:r>
        <w:t xml:space="preserve">          .invokeMethod&lt;Map&lt;dynamic, dynamic&gt;&gt;('getSystemVolume');</w:t>
      </w:r>
    </w:p>
    <w:p w14:paraId="4A6B80F0">
      <w:r>
        <w:t xml:space="preserve">      if (result == null) return;</w:t>
      </w:r>
    </w:p>
    <w:p w14:paraId="4F9C3F0C">
      <w:r>
        <w:t xml:space="preserve">      final v = (result['volume'] as num?)?.toDouble();</w:t>
      </w:r>
    </w:p>
    <w:p w14:paraId="5C50FC4A">
      <w:r>
        <w:t xml:space="preserve">      final m = result['muted'] as bool? ?? false;</w:t>
      </w:r>
    </w:p>
    <w:p w14:paraId="401F82B9">
      <w:r>
        <w:t xml:space="preserve">      if (v == null) return;</w:t>
      </w:r>
    </w:p>
    <w:p w14:paraId="7D512A42">
      <w:r>
        <w:t xml:space="preserve">      if ((v - _volume).abs() &gt; 0.02 || m != _muted) {</w:t>
      </w:r>
    </w:p>
    <w:p w14:paraId="46E4207E">
      <w:r>
        <w:t xml:space="preserve">        _volume = v.clamp(0.0, 1.0);</w:t>
      </w:r>
    </w:p>
    <w:p w14:paraId="69A8511E">
      <w:r>
        <w:t xml:space="preserve">        volumeNotifier.value = _volume;</w:t>
      </w:r>
    </w:p>
    <w:p w14:paraId="3D19B74B">
      <w:r>
        <w:t xml:space="preserve">        _muted = m;</w:t>
      </w:r>
    </w:p>
    <w:p w14:paraId="6D1BB9A3">
      <w:r>
        <w:t xml:space="preserve">        mutedNotifier.value = _muted;</w:t>
      </w:r>
    </w:p>
    <w:p w14:paraId="6DCE4DD5">
      <w:r>
        <w:t xml:space="preserve">        await _player.setVolume(_gain);</w:t>
      </w:r>
    </w:p>
    <w:p w14:paraId="147EF98D">
      <w:r>
        <w:t xml:space="preserve">        LogService.instance.info(LogTag.play,</w:t>
      </w:r>
    </w:p>
    <w:p w14:paraId="2C12F560">
      <w:r>
        <w:t xml:space="preserve">            '跟随系统音量 ${(_volume * 100).round()}%'</w:t>
      </w:r>
    </w:p>
    <w:p w14:paraId="69316DDC">
      <w:r>
        <w:t xml:space="preserve">            '${_muted ? '（静音）' : ''}');</w:t>
      </w:r>
    </w:p>
    <w:p w14:paraId="0CD98468">
      <w:r>
        <w:t xml:space="preserve">      }</w:t>
      </w:r>
    </w:p>
    <w:p w14:paraId="618FBDF3">
      <w:r>
        <w:t xml:space="preserve">    } catch (_) {</w:t>
      </w:r>
    </w:p>
    <w:p w14:paraId="48B9BF59">
      <w:r>
        <w:t xml:space="preserve">    }</w:t>
      </w:r>
    </w:p>
    <w:p w14:paraId="25FDFA3E">
      <w:r>
        <w:t xml:space="preserve">  }</w:t>
      </w:r>
    </w:p>
    <w:p w14:paraId="56C0F51B">
      <w:r>
        <w:t xml:space="preserve">  void _syncToSystem() {</w:t>
      </w:r>
    </w:p>
    <w:p w14:paraId="5BF8CD03">
      <w:r>
        <w:t xml:space="preserve">    unawaited(_windowChannel</w:t>
      </w:r>
    </w:p>
    <w:p w14:paraId="629B7FAC">
      <w:r>
        <w:t xml:space="preserve">        .invokeMethod&lt;void&gt;('setSystemVolume', &lt;String, dynamic&gt;{</w:t>
      </w:r>
    </w:p>
    <w:p w14:paraId="25206EC3">
      <w:r>
        <w:t xml:space="preserve">      'volume': _volume,</w:t>
      </w:r>
    </w:p>
    <w:p w14:paraId="0E100C71">
      <w:r>
        <w:t xml:space="preserve">      'muted': _muted,</w:t>
      </w:r>
    </w:p>
    <w:p w14:paraId="4A462C6B">
      <w:r>
        <w:t xml:space="preserve">    }).catchError((_) {}));</w:t>
      </w:r>
    </w:p>
    <w:p w14:paraId="06CA4AA6">
      <w:r>
        <w:t xml:space="preserve">  }</w:t>
      </w:r>
    </w:p>
    <w:p w14:paraId="44577E26">
      <w:r>
        <w:t xml:space="preserve">  Future&lt;void&gt; stop() async {</w:t>
      </w:r>
    </w:p>
    <w:p w14:paraId="782EDD5F">
      <w:r>
        <w:t xml:space="preserve">    await _player.stop();</w:t>
      </w:r>
    </w:p>
    <w:p w14:paraId="029F863C">
      <w:r>
        <w:t xml:space="preserve">    _emitStatus(PlayerStatus.idle);</w:t>
      </w:r>
    </w:p>
    <w:p w14:paraId="2CBFB92B">
      <w:r>
        <w:t xml:space="preserve">    final h = _currentHymn;</w:t>
      </w:r>
    </w:p>
    <w:p w14:paraId="02B8C78F">
      <w:r>
        <w:t xml:space="preserve">    if (h != null) {</w:t>
      </w:r>
    </w:p>
    <w:p w14:paraId="552BDBE4">
      <w:r>
        <w:t xml:space="preserve">      LogService.instance</w:t>
      </w:r>
    </w:p>
    <w:p w14:paraId="3EC11095">
      <w:r>
        <w:t xml:space="preserve">          .info(LogTag.play, '停止播放：第 ${h.hymnNumber} 首《${h.title}》');</w:t>
      </w:r>
    </w:p>
    <w:p w14:paraId="1FE97B9F">
      <w:r>
        <w:t xml:space="preserve">    }</w:t>
      </w:r>
    </w:p>
    <w:p w14:paraId="324C5C5D">
      <w:r>
        <w:t xml:space="preserve">  }</w:t>
      </w:r>
    </w:p>
    <w:p w14:paraId="11C34248">
      <w:r>
        <w:t xml:space="preserve">  void _emitStatus(PlayerStatus status) {</w:t>
      </w:r>
    </w:p>
    <w:p w14:paraId="661586CE">
      <w:r>
        <w:t xml:space="preserve">    if (!_statusCtrl.isClosed) _statusCtrl.add(status);</w:t>
      </w:r>
    </w:p>
    <w:p w14:paraId="69EE1ED8">
      <w:r>
        <w:t xml:space="preserve">  }</w:t>
      </w:r>
    </w:p>
    <w:p w14:paraId="6EDA708B">
      <w:r>
        <w:t xml:space="preserve">  Future&lt;void&gt; dispose() async {</w:t>
      </w:r>
    </w:p>
    <w:p w14:paraId="3EF4538C">
      <w:r>
        <w:t xml:space="preserve">    if (_disposed) return;</w:t>
      </w:r>
    </w:p>
    <w:p w14:paraId="4DE15130">
      <w:r>
        <w:t xml:space="preserve">    _disposed = true;</w:t>
      </w:r>
    </w:p>
    <w:p w14:paraId="193D695D">
      <w:r>
        <w:t xml:space="preserve">    if (instance == this) instance = null;</w:t>
      </w:r>
    </w:p>
    <w:p w14:paraId="0AC7932A">
      <w:r>
        <w:t xml:space="preserve">    _sysVolPollTimer?.cancel();</w:t>
      </w:r>
    </w:p>
    <w:p w14:paraId="596990BB">
      <w:r>
        <w:t xml:space="preserve">    volumeNotifier.dispose();</w:t>
      </w:r>
    </w:p>
    <w:p w14:paraId="5092DEA5">
      <w:r>
        <w:t xml:space="preserve">    mutedNotifier.dispose();</w:t>
      </w:r>
    </w:p>
    <w:p w14:paraId="208EE8A5">
      <w:r>
        <w:t xml:space="preserve">    await _player.dispose();</w:t>
      </w:r>
    </w:p>
    <w:p w14:paraId="5C967E71">
      <w:r>
        <w:t xml:space="preserve">    await _statusCtrl.close();</w:t>
      </w:r>
    </w:p>
    <w:p w14:paraId="4D1946B2">
      <w:r>
        <w:t xml:space="preserve">    await _positionCtrl.close();</w:t>
      </w:r>
    </w:p>
    <w:p w14:paraId="17E4D32D">
      <w:r>
        <w:t xml:space="preserve">    await _durationCtrl.close();</w:t>
      </w:r>
    </w:p>
    <w:p w14:paraId="558118BB">
      <w:r>
        <w:t xml:space="preserve">  }</w:t>
      </w:r>
    </w:p>
    <w:p w14:paraId="6B79BF4D">
      <w:r>
        <w:t>}</w:t>
      </w:r>
    </w:p>
    <w:p w14:paraId="1A5D2E17">
      <w:r>
        <w:t>String formatTime(Duration d) {</w:t>
      </w:r>
    </w:p>
    <w:p w14:paraId="5091F568">
      <w:r>
        <w:t xml:space="preserve">  final m = d.inMinutes;</w:t>
      </w:r>
    </w:p>
    <w:p w14:paraId="25A4570E">
      <w:r>
        <w:t xml:space="preserve">  final s = d.inSeconds % 60;</w:t>
      </w:r>
    </w:p>
    <w:p w14:paraId="790535E5">
      <w:r>
        <w:t xml:space="preserve">  return '$m:${s.toString().padLeft(2, '0')}';</w:t>
      </w:r>
    </w:p>
    <w:p w14:paraId="16643334">
      <w:r>
        <w:t>}</w:t>
      </w:r>
    </w:p>
    <w:p w14:paraId="051F17F9">
      <w:r>
        <w:t>import '../data/chinese_convert_map.dart';</w:t>
      </w:r>
    </w:p>
    <w:p w14:paraId="0B12F261">
      <w:r>
        <w:t>String toSimplifiedImpl(String text) {</w:t>
      </w:r>
    </w:p>
    <w:p w14:paraId="768C5E36">
      <w:r>
        <w:t xml:space="preserve">  if (text.isEmpty) return text;</w:t>
      </w:r>
    </w:p>
    <w:p w14:paraId="0FBBE019">
      <w:r>
        <w:t xml:space="preserve">  final buf = StringBuffer();</w:t>
      </w:r>
    </w:p>
    <w:p w14:paraId="6AE46652">
      <w:r>
        <w:t xml:space="preserve">  for (final rune in text.runes) {</w:t>
      </w:r>
    </w:p>
    <w:p w14:paraId="3F1C549D">
      <w:r>
        <w:t xml:space="preserve">    final ch = String.fromCharCode(rune);</w:t>
      </w:r>
    </w:p>
    <w:p w14:paraId="382B5C8A">
      <w:r>
        <w:t xml:space="preserve">    buf.write(kToSimplifiedByChar[ch] ?? ch);</w:t>
      </w:r>
    </w:p>
    <w:p w14:paraId="03F45B26">
      <w:r>
        <w:t xml:space="preserve">  }</w:t>
      </w:r>
    </w:p>
    <w:p w14:paraId="41650F77">
      <w:r>
        <w:t xml:space="preserve">  return buf.toString();</w:t>
      </w:r>
    </w:p>
    <w:p w14:paraId="3B76CE31">
      <w:r>
        <w:t>}</w:t>
      </w:r>
    </w:p>
    <w:p w14:paraId="2EC1ECBA">
      <w:r>
        <w:t>String toTraditionalImpl(String text) {</w:t>
      </w:r>
    </w:p>
    <w:p w14:paraId="04C421A2">
      <w:r>
        <w:t xml:space="preserve">  if (text.isEmpty) return text;</w:t>
      </w:r>
    </w:p>
    <w:p w14:paraId="642D4056">
      <w:r>
        <w:t xml:space="preserve">  final buf = StringBuffer();</w:t>
      </w:r>
    </w:p>
    <w:p w14:paraId="126A60C1">
      <w:r>
        <w:t xml:space="preserve">  for (final rune in text.runes) {</w:t>
      </w:r>
    </w:p>
    <w:p w14:paraId="3CC6B21D">
      <w:r>
        <w:t xml:space="preserve">    final ch = String.fromCharCode(rune);</w:t>
      </w:r>
    </w:p>
    <w:p w14:paraId="288C6E37">
      <w:r>
        <w:t xml:space="preserve">    buf.write(kToTraditionalByChar[ch] ?? ch);</w:t>
      </w:r>
    </w:p>
    <w:p w14:paraId="5E85F767">
      <w:r>
        <w:t xml:space="preserve">  }</w:t>
      </w:r>
    </w:p>
    <w:p w14:paraId="5F6BDE33">
      <w:r>
        <w:t xml:space="preserve">  return buf.toString();</w:t>
      </w:r>
    </w:p>
    <w:p w14:paraId="3D54969F">
      <w:r>
        <w:t>}</w:t>
      </w:r>
    </w:p>
    <w:p w14:paraId="091E9AB5">
      <w:r>
        <w:t>void initOpenccImpl(String dir) {}</w:t>
      </w:r>
    </w:p>
    <w:p w14:paraId="1F6BC78D">
      <w:r>
        <w:t>import '../data/chinese_convert_map.dart';</w:t>
      </w:r>
    </w:p>
    <w:p w14:paraId="76D91D8D">
      <w:r>
        <w:t>import 'chinese_convert_stub.dart'</w:t>
      </w:r>
    </w:p>
    <w:p w14:paraId="0B310AE0">
      <w:r>
        <w:t xml:space="preserve">    if (dart.library.io) 'chinese_convert_native.dart' as impl;</w:t>
      </w:r>
    </w:p>
    <w:p w14:paraId="6C6FDFD6">
      <w:r>
        <w:t>import 'log_service.dart';</w:t>
      </w:r>
    </w:p>
    <w:p w14:paraId="1C9AE143">
      <w:r>
        <w:t>class ChineseConvertService {</w:t>
      </w:r>
    </w:p>
    <w:p w14:paraId="0DA50F5E">
      <w:r>
        <w:t xml:space="preserve">  ChineseConvertService._() {</w:t>
      </w:r>
    </w:p>
    <w:p w14:paraId="2F570028">
      <w:r>
        <w:t xml:space="preserve">    LogService.instance.info(</w:t>
      </w:r>
    </w:p>
    <w:p w14:paraId="15951AB2">
      <w:r>
        <w:t xml:space="preserve">      LogTag.lib,</w:t>
      </w:r>
    </w:p>
    <w:p w14:paraId="0B79578F">
      <w:r>
        <w:t xml:space="preserve">      '简繁转换映射表加载完成（纯 Dart 查表）',</w:t>
      </w:r>
    </w:p>
    <w:p w14:paraId="76EEA5F4">
      <w:r>
        <w:t xml:space="preserve">      detail: '繁→简 ${kToSimplifiedByChar.length} 字 / 简→繁 '</w:t>
      </w:r>
    </w:p>
    <w:p w14:paraId="65EF1D18">
      <w:r>
        <w:t xml:space="preserve">          '${kToTraditionalByChar.length} 字',</w:t>
      </w:r>
    </w:p>
    <w:p w14:paraId="75326A79">
      <w:r>
        <w:t xml:space="preserve">    );</w:t>
      </w:r>
    </w:p>
    <w:p w14:paraId="427BC21F">
      <w:r>
        <w:t xml:space="preserve">  }</w:t>
      </w:r>
    </w:p>
    <w:p w14:paraId="57D3D519">
      <w:r>
        <w:t xml:space="preserve">  static final ChineseConvertService instance = ChineseConvertService._();</w:t>
      </w:r>
    </w:p>
    <w:p w14:paraId="757F5E2A">
      <w:r>
        <w:t xml:space="preserve">  void initOpencc(String dictDir) =&gt; impl.initOpenccImpl(dictDir);</w:t>
      </w:r>
    </w:p>
    <w:p w14:paraId="16778CCA">
      <w:r>
        <w:t xml:space="preserve">  String toSimplified(String text) =&gt; impl.toSimplifiedImpl(text);</w:t>
      </w:r>
    </w:p>
    <w:p w14:paraId="3C697E59">
      <w:r>
        <w:t xml:space="preserve">  String toTraditional(String text) =&gt; impl.toTraditionalImpl(text);</w:t>
      </w:r>
    </w:p>
    <w:p w14:paraId="58E71A7C">
      <w:r>
        <w:t>}</w:t>
      </w:r>
    </w:p>
    <w:p w14:paraId="7458E721">
      <w:r>
        <w:t>String toSimplifiedImpl(String text) =&gt; text;</w:t>
      </w:r>
    </w:p>
    <w:p w14:paraId="5F572437">
      <w:r>
        <w:t>String toTraditionalImpl(String text) =&gt; text;</w:t>
      </w:r>
    </w:p>
    <w:p w14:paraId="5A616A67">
      <w:r>
        <w:t>void initOpenccImpl(String dir) {}</w:t>
      </w:r>
    </w:p>
    <w:p w14:paraId="0BB3FF6F">
      <w:r>
        <w:t>import '../models/hymn.dart';</w:t>
      </w:r>
    </w:p>
    <w:p w14:paraId="6C0755ED">
      <w:r>
        <w:t>import 'chinese_convert_service.dart';</w:t>
      </w:r>
    </w:p>
    <w:p w14:paraId="1F8E5890">
      <w:r>
        <w:t>class HymnSearchHit {</w:t>
      </w:r>
    </w:p>
    <w:p w14:paraId="77270CDE">
      <w:r>
        <w:t xml:space="preserve">  final Hymn hymn;</w:t>
      </w:r>
    </w:p>
    <w:p w14:paraId="3B038F8E">
      <w:r>
        <w:t xml:space="preserve">  final bool titleMatched;</w:t>
      </w:r>
    </w:p>
    <w:p w14:paraId="2166E81B">
      <w:r>
        <w:t xml:space="preserve">  final bool verseMatched;</w:t>
      </w:r>
    </w:p>
    <w:p w14:paraId="39055A9A">
      <w:r>
        <w:t xml:space="preserve">  final String displayVerse;</w:t>
      </w:r>
    </w:p>
    <w:p w14:paraId="1EC31285">
      <w:r>
        <w:t xml:space="preserve">  const HymnSearchHit({</w:t>
      </w:r>
    </w:p>
    <w:p w14:paraId="40907804">
      <w:r>
        <w:t xml:space="preserve">    required this.hymn,</w:t>
      </w:r>
    </w:p>
    <w:p w14:paraId="318D065F">
      <w:r>
        <w:t xml:space="preserve">    required this.titleMatched,</w:t>
      </w:r>
    </w:p>
    <w:p w14:paraId="56EE47DE">
      <w:r>
        <w:t xml:space="preserve">    required this.verseMatched,</w:t>
      </w:r>
    </w:p>
    <w:p w14:paraId="3663979A">
      <w:r>
        <w:t xml:space="preserve">    required this.displayVerse,</w:t>
      </w:r>
    </w:p>
    <w:p w14:paraId="188471A2">
      <w:r>
        <w:t xml:space="preserve">  });</w:t>
      </w:r>
    </w:p>
    <w:p w14:paraId="32594154">
      <w:r>
        <w:t>}</w:t>
      </w:r>
    </w:p>
    <w:p w14:paraId="1C057714">
      <w:r>
        <w:t>class HymnSearchService {</w:t>
      </w:r>
    </w:p>
    <w:p w14:paraId="6FD45CC1">
      <w:r>
        <w:t xml:space="preserve">  HymnSearchService._();</w:t>
      </w:r>
    </w:p>
    <w:p w14:paraId="558B6471">
      <w:r>
        <w:t xml:space="preserve">  static String normalizedKeyword(String keyword) =&gt;</w:t>
      </w:r>
    </w:p>
    <w:p w14:paraId="2BCF21C4">
      <w:r>
        <w:t xml:space="preserve">      ChineseConvertService.instance.toSimplified(keyword.trim());</w:t>
      </w:r>
    </w:p>
    <w:p w14:paraId="2855F687">
      <w:r>
        <w:t xml:space="preserve">  static bool _matches(String rawText, String kwS, String kwT) {</w:t>
      </w:r>
    </w:p>
    <w:p w14:paraId="3A63AE62">
      <w:r>
        <w:t xml:space="preserve">    if (kwS.isNotEmpty &amp;&amp;</w:t>
      </w:r>
    </w:p>
    <w:p w14:paraId="2212645B">
      <w:r>
        <w:t xml:space="preserve">        ChineseConvertService.instance.toSimplified(rawText).contains(kwS)) {</w:t>
      </w:r>
    </w:p>
    <w:p w14:paraId="70C2D919">
      <w:r>
        <w:t xml:space="preserve">      return true;</w:t>
      </w:r>
    </w:p>
    <w:p w14:paraId="238AEE9D">
      <w:r>
        <w:t xml:space="preserve">    }</w:t>
      </w:r>
    </w:p>
    <w:p w14:paraId="7B234C91">
      <w:r>
        <w:t xml:space="preserve">    return kwT.isNotEmpty &amp;&amp; kwT != kwS &amp;&amp; rawText.contains(kwT);</w:t>
      </w:r>
    </w:p>
    <w:p w14:paraId="3EFCC596">
      <w:r>
        <w:t xml:space="preserve">  }</w:t>
      </w:r>
    </w:p>
    <w:p w14:paraId="13732C2E">
      <w:r>
        <w:t xml:space="preserve">  static List&lt;HymnSearchHit&gt; search(List&lt;Hymn&gt; all, String keyword) {</w:t>
      </w:r>
    </w:p>
    <w:p w14:paraId="584CCCB1">
      <w:r>
        <w:t xml:space="preserve">    final kw = keyword.trim();</w:t>
      </w:r>
    </w:p>
    <w:p w14:paraId="43729FFC">
      <w:r>
        <w:t xml:space="preserve">    if (kw.isEmpty) return const [];</w:t>
      </w:r>
    </w:p>
    <w:p w14:paraId="59A03E8B">
      <w:r>
        <w:t xml:space="preserve">    final kwS = ChineseConvertService.instance.toSimplified(kw);</w:t>
      </w:r>
    </w:p>
    <w:p w14:paraId="30968F7C">
      <w:r>
        <w:t xml:space="preserve">    final kwT = ChineseConvertService.instance.toTraditional(kw);</w:t>
      </w:r>
    </w:p>
    <w:p w14:paraId="3D9C566B">
      <w:r>
        <w:t xml:space="preserve">    final titleHits = &lt;HymnSearchHit&gt;[];</w:t>
      </w:r>
    </w:p>
    <w:p w14:paraId="36FCD886">
      <w:r>
        <w:t xml:space="preserve">    final verseHits = &lt;HymnSearchHit&gt;[];</w:t>
      </w:r>
    </w:p>
    <w:p w14:paraId="20845908">
      <w:r>
        <w:t xml:space="preserve">    for (final h in all) {</w:t>
      </w:r>
    </w:p>
    <w:p w14:paraId="013B96D2">
      <w:r>
        <w:t xml:space="preserve">      final titleMatched = _matches(h.title, kwS, kwT);</w:t>
      </w:r>
    </w:p>
    <w:p w14:paraId="5C1B1773">
      <w:r>
        <w:t xml:space="preserve">      var matchedVerse = -1;</w:t>
      </w:r>
    </w:p>
    <w:p w14:paraId="16F4BE36">
      <w:r>
        <w:t xml:space="preserve">      for (var i = 0; i &lt; h.verses.length; i++) {</w:t>
      </w:r>
    </w:p>
    <w:p w14:paraId="34D1CC84">
      <w:r>
        <w:t xml:space="preserve">        if (_matches(h.verses[i], kwS, kwT)) {</w:t>
      </w:r>
    </w:p>
    <w:p w14:paraId="3F03B3A0">
      <w:r>
        <w:t xml:space="preserve">          matchedVerse = i;</w:t>
      </w:r>
    </w:p>
    <w:p w14:paraId="2CF9728E">
      <w:r>
        <w:t xml:space="preserve">          break;</w:t>
      </w:r>
    </w:p>
    <w:p w14:paraId="1132D646">
      <w:r>
        <w:t xml:space="preserve">        }</w:t>
      </w:r>
    </w:p>
    <w:p w14:paraId="3A516EA5">
      <w:r>
        <w:t xml:space="preserve">      }</w:t>
      </w:r>
    </w:p>
    <w:p w14:paraId="22496DDA">
      <w:r>
        <w:t xml:space="preserve">      final verseMatched = matchedVerse &gt;= 0;</w:t>
      </w:r>
    </w:p>
    <w:p w14:paraId="07F84FE9">
      <w:r>
        <w:t xml:space="preserve">      if (!titleMatched &amp;&amp; !verseMatched) continue;</w:t>
      </w:r>
    </w:p>
    <w:p w14:paraId="5CD1575C">
      <w:r>
        <w:t xml:space="preserve">      final rawVerse = verseMatched</w:t>
      </w:r>
    </w:p>
    <w:p w14:paraId="33DC777F">
      <w:r>
        <w:t xml:space="preserve">          ? h.verses[matchedVerse]</w:t>
      </w:r>
    </w:p>
    <w:p w14:paraId="548FAC03">
      <w:r>
        <w:t xml:space="preserve">          : (h.verses.isNotEmpty ? h.verses.first : '');</w:t>
      </w:r>
    </w:p>
    <w:p w14:paraId="6E05AF96">
      <w:r>
        <w:t xml:space="preserve">      var display =</w:t>
      </w:r>
    </w:p>
    <w:p w14:paraId="1AC4A16F">
      <w:r>
        <w:t xml:space="preserve">          rawVerse.trim().isEmpty ? '' : _toSimplifiedMultiline(rawVerse);</w:t>
      </w:r>
    </w:p>
    <w:p w14:paraId="21C0AA88">
      <w:r>
        <w:t xml:space="preserve">      if (verseMatched &amp;&amp; display.isNotEmpty) {</w:t>
      </w:r>
    </w:p>
    <w:p w14:paraId="3F51C90B">
      <w:r>
        <w:t xml:space="preserve">        display = _windowAroundKeyword(display, kwS);</w:t>
      </w:r>
    </w:p>
    <w:p w14:paraId="0E87DAF8">
      <w:r>
        <w:t xml:space="preserve">      }</w:t>
      </w:r>
    </w:p>
    <w:p w14:paraId="5A1C4D22">
      <w:r>
        <w:t xml:space="preserve">      final hit = HymnSearchHit(</w:t>
      </w:r>
    </w:p>
    <w:p w14:paraId="4F9E08F7">
      <w:r>
        <w:t xml:space="preserve">        hymn: h,</w:t>
      </w:r>
    </w:p>
    <w:p w14:paraId="4467A57E">
      <w:r>
        <w:t xml:space="preserve">        titleMatched: titleMatched,</w:t>
      </w:r>
    </w:p>
    <w:p w14:paraId="768EE47A">
      <w:r>
        <w:t xml:space="preserve">        verseMatched: verseMatched,</w:t>
      </w:r>
    </w:p>
    <w:p w14:paraId="4A8C6B7F">
      <w:r>
        <w:t xml:space="preserve">        displayVerse: display,</w:t>
      </w:r>
    </w:p>
    <w:p w14:paraId="21223583">
      <w:r>
        <w:t xml:space="preserve">      );</w:t>
      </w:r>
    </w:p>
    <w:p w14:paraId="648D6946">
      <w:r>
        <w:t xml:space="preserve">      (titleMatched ? titleHits : verseHits).add(hit);</w:t>
      </w:r>
    </w:p>
    <w:p w14:paraId="3077D690">
      <w:r>
        <w:t xml:space="preserve">    }</w:t>
      </w:r>
    </w:p>
    <w:p w14:paraId="4A80C176">
      <w:r>
        <w:t xml:space="preserve">    return [...titleHits, ...verseHits];</w:t>
      </w:r>
    </w:p>
    <w:p w14:paraId="70919740">
      <w:r>
        <w:t xml:space="preserve">  }</w:t>
      </w:r>
    </w:p>
    <w:p w14:paraId="2E962B1D">
      <w:r>
        <w:t xml:space="preserve">  static String _windowAroundKeyword(String simplified, String kwS) {</w:t>
      </w:r>
    </w:p>
    <w:p w14:paraId="36566669">
      <w:r>
        <w:t xml:space="preserve">    if (kwS.isEmpty) return simplified;</w:t>
      </w:r>
    </w:p>
    <w:p w14:paraId="71938EDE">
      <w:r>
        <w:t xml:space="preserve">    var i = simplified.indexOf(kwS);</w:t>
      </w:r>
    </w:p>
    <w:p w14:paraId="72069E64">
      <w:r>
        <w:t xml:space="preserve">    if (i &lt; 0) return simplified;</w:t>
      </w:r>
    </w:p>
    <w:p w14:paraId="671E8988">
      <w:r>
        <w:t xml:space="preserve">    if (i == 0) return simplified;</w:t>
      </w:r>
    </w:p>
    <w:p w14:paraId="395EE4CB">
      <w:r>
        <w:t xml:space="preserve">    final lineStart = simplified.lastIndexOf('\n', i - 1) + 1;</w:t>
      </w:r>
    </w:p>
    <w:p w14:paraId="4B093755">
      <w:r>
        <w:t xml:space="preserve">    if (lineStart == 0) return simplified;</w:t>
      </w:r>
    </w:p>
    <w:p w14:paraId="31FF1E24">
      <w:r>
        <w:t xml:space="preserve">    return '…${simplified.substring(lineStart)}';</w:t>
      </w:r>
    </w:p>
    <w:p w14:paraId="09BD6283">
      <w:r>
        <w:t xml:space="preserve">  }</w:t>
      </w:r>
    </w:p>
    <w:p w14:paraId="600F71FE">
      <w:r>
        <w:t xml:space="preserve">  static String _toSimplifiedMultiline(String text) =&gt;</w:t>
      </w:r>
    </w:p>
    <w:p w14:paraId="6BFF3A56">
      <w:r>
        <w:t xml:space="preserve">      ChineseConvertService.instance.toSimplified(text);</w:t>
      </w:r>
    </w:p>
    <w:p w14:paraId="5CCA9384">
      <w:r>
        <w:t>}</w:t>
      </w:r>
    </w:p>
    <w:p w14:paraId="1F7295FE">
      <w:r>
        <w:t>import 'dart:io';</w:t>
      </w:r>
    </w:p>
    <w:p w14:paraId="221247CA">
      <w:r>
        <w:t>enum LogLevel { info, warning, error }</w:t>
      </w:r>
    </w:p>
    <w:p w14:paraId="3388142D">
      <w:r>
        <w:t>abstract final class LogTag {</w:t>
      </w:r>
    </w:p>
    <w:p w14:paraId="2726D227">
      <w:r>
        <w:t xml:space="preserve">  static const String lib = 'LIB';</w:t>
      </w:r>
    </w:p>
    <w:p w14:paraId="42C41470">
      <w:r>
        <w:t xml:space="preserve">  static const String ui = 'UI';</w:t>
      </w:r>
    </w:p>
    <w:p w14:paraId="109AFAE7">
      <w:r>
        <w:t xml:space="preserve">  static const String action = 'ACTION';</w:t>
      </w:r>
    </w:p>
    <w:p w14:paraId="398E244A">
      <w:r>
        <w:t xml:space="preserve">  static const String playlist = 'PLAYLIST';</w:t>
      </w:r>
    </w:p>
    <w:p w14:paraId="533BAA9C">
      <w:r>
        <w:t xml:space="preserve">  static const String play = 'PLAY';</w:t>
      </w:r>
    </w:p>
    <w:p w14:paraId="11B1E76F">
      <w:r>
        <w:t xml:space="preserve">  static const String error = 'ERROR';</w:t>
      </w:r>
    </w:p>
    <w:p w14:paraId="1F03AAA3">
      <w:r>
        <w:t xml:space="preserve">  static const String system = 'SYS';</w:t>
      </w:r>
    </w:p>
    <w:p w14:paraId="49F488F9">
      <w:r>
        <w:t>}</w:t>
      </w:r>
    </w:p>
    <w:p w14:paraId="0EA4E164">
      <w:r>
        <w:t>class LogService {</w:t>
      </w:r>
    </w:p>
    <w:p w14:paraId="1CF5D384">
      <w:r>
        <w:t xml:space="preserve">  static final LogService instance = LogService._();</w:t>
      </w:r>
    </w:p>
    <w:p w14:paraId="3E474BBB">
      <w:r>
        <w:t xml:space="preserve">  LogService._();</w:t>
      </w:r>
    </w:p>
    <w:p w14:paraId="53AA834D">
      <w:r>
        <w:t xml:space="preserve">  Future&lt;void&gt; _writeChain = Future.value();</w:t>
      </w:r>
    </w:p>
    <w:p w14:paraId="2BBEACAE">
      <w:r>
        <w:t xml:space="preserve">  bool _initialized = false;</w:t>
      </w:r>
    </w:p>
    <w:p w14:paraId="110F6BE4">
      <w:r>
        <w:t xml:space="preserve">  String? _logDirPath;</w:t>
      </w:r>
    </w:p>
    <w:p w14:paraId="3BFF684C">
      <w:r>
        <w:t xml:space="preserve">  String? _currentFileName;</w:t>
      </w:r>
    </w:p>
    <w:p w14:paraId="3A0DBE5B">
      <w:r>
        <w:t xml:space="preserve">  Future&lt;void&gt; init({bool ensureExeDir = true}) async {</w:t>
      </w:r>
    </w:p>
    <w:p w14:paraId="2FF0DE15">
      <w:r>
        <w:t xml:space="preserve">    if (_initialized) return;</w:t>
      </w:r>
    </w:p>
    <w:p w14:paraId="3E473B74">
      <w:r>
        <w:t xml:space="preserve">    _initialized = true;</w:t>
      </w:r>
    </w:p>
    <w:p w14:paraId="608BD97D">
      <w:r>
        <w:t xml:space="preserve">    try {</w:t>
      </w:r>
    </w:p>
    <w:p w14:paraId="02495609">
      <w:r>
        <w:t xml:space="preserve">      String base;</w:t>
      </w:r>
    </w:p>
    <w:p w14:paraId="25116E51">
      <w:r>
        <w:t xml:space="preserve">      if (ensureExeDir) {</w:t>
      </w:r>
    </w:p>
    <w:p w14:paraId="1A9760C2">
      <w:r>
        <w:t xml:space="preserve">        try {</w:t>
      </w:r>
    </w:p>
    <w:p w14:paraId="6E8DE830">
      <w:r>
        <w:t xml:space="preserve">          final exe = Platform.resolvedExecutable;</w:t>
      </w:r>
    </w:p>
    <w:p w14:paraId="7143B358">
      <w:r>
        <w:t xml:space="preserve">          base = File(exe).parent.path;</w:t>
      </w:r>
    </w:p>
    <w:p w14:paraId="111D0DA8">
      <w:r>
        <w:t xml:space="preserve">        } catch (_) {</w:t>
      </w:r>
    </w:p>
    <w:p w14:paraId="72D3CF55">
      <w:r>
        <w:t xml:space="preserve">          base = Directory.current.path;</w:t>
      </w:r>
    </w:p>
    <w:p w14:paraId="4FD313FE">
      <w:r>
        <w:t xml:space="preserve">        }</w:t>
      </w:r>
    </w:p>
    <w:p w14:paraId="50C37826">
      <w:r>
        <w:t xml:space="preserve">      } else {</w:t>
      </w:r>
    </w:p>
    <w:p w14:paraId="3CD335E8">
      <w:r>
        <w:t xml:space="preserve">        base = Directory.current.path;</w:t>
      </w:r>
    </w:p>
    <w:p w14:paraId="3F76B01F">
      <w:r>
        <w:t xml:space="preserve">      }</w:t>
      </w:r>
    </w:p>
    <w:p w14:paraId="63033794">
      <w:r>
        <w:t xml:space="preserve">      final dir = Directory('$base${Platform.pathSeparator}logs');</w:t>
      </w:r>
    </w:p>
    <w:p w14:paraId="47076845">
      <w:r>
        <w:t xml:space="preserve">      await dir.create(recursive: true);</w:t>
      </w:r>
    </w:p>
    <w:p w14:paraId="09151DDE">
      <w:r>
        <w:t xml:space="preserve">      _logDirPath = dir.path;</w:t>
      </w:r>
    </w:p>
    <w:p w14:paraId="2B6ABF3B">
      <w:r>
        <w:t xml:space="preserve">    } catch (e) {</w:t>
      </w:r>
    </w:p>
    <w:p w14:paraId="2901331F">
      <w:r>
        <w:t xml:space="preserve">      _logDirPath = null;</w:t>
      </w:r>
    </w:p>
    <w:p w14:paraId="46F980A7">
      <w:r>
        <w:t xml:space="preserve">    }</w:t>
      </w:r>
    </w:p>
    <w:p w14:paraId="22C135D7">
      <w:r>
        <w:t xml:space="preserve">  }</w:t>
      </w:r>
    </w:p>
    <w:p w14:paraId="19DD13A9">
      <w:r>
        <w:t xml:space="preserve">  String? get logDirPath =&gt; _logDirPath;</w:t>
      </w:r>
    </w:p>
    <w:p w14:paraId="2CB9CDAD">
      <w:r>
        <w:t xml:space="preserve">  void log(LogLevel level, String tag, String message, {String? detail}) {</w:t>
      </w:r>
    </w:p>
    <w:p w14:paraId="3914CF4D">
      <w:r>
        <w:t xml:space="preserve">    final line = _format(level, tag, message, detail);</w:t>
      </w:r>
    </w:p>
    <w:p w14:paraId="22C9471C">
      <w:r>
        <w:t xml:space="preserve">    _writeChain = _writeChain.then((_) =&gt; _writeLine(line)).catchError((_) {});</w:t>
      </w:r>
    </w:p>
    <w:p w14:paraId="08DD0E3B">
      <w:r>
        <w:t xml:space="preserve">  }</w:t>
      </w:r>
    </w:p>
    <w:p w14:paraId="6E4A9D4B">
      <w:r>
        <w:t xml:space="preserve">  void info(String tag, String message, {String? detail}) =&gt;</w:t>
      </w:r>
    </w:p>
    <w:p w14:paraId="572F61A1">
      <w:r>
        <w:t xml:space="preserve">      log(LogLevel.info, tag, message, detail: detail);</w:t>
      </w:r>
    </w:p>
    <w:p w14:paraId="04BF174C">
      <w:r>
        <w:t xml:space="preserve">  void warning(String tag, String message, {String? detail}) =&gt;</w:t>
      </w:r>
    </w:p>
    <w:p w14:paraId="14B5F73A">
      <w:r>
        <w:t xml:space="preserve">      log(LogLevel.warning, tag, message, detail: detail);</w:t>
      </w:r>
    </w:p>
    <w:p w14:paraId="4BAA0AB1">
      <w:r>
        <w:t xml:space="preserve">  void error(String tag, String message, {String? detail}) =&gt;</w:t>
      </w:r>
    </w:p>
    <w:p w14:paraId="752FC093">
      <w:r>
        <w:t xml:space="preserve">      log(LogLevel.error, tag, message, detail: detail);</w:t>
      </w:r>
    </w:p>
    <w:p w14:paraId="488BA981">
      <w:r>
        <w:t xml:space="preserve">  void exception(String message, Object e, [StackTrace? stack]) {</w:t>
      </w:r>
    </w:p>
    <w:p w14:paraId="6F4E9311">
      <w:r>
        <w:t xml:space="preserve">    final detail = StringBuffer()</w:t>
      </w:r>
    </w:p>
    <w:p w14:paraId="47066BBA">
      <w:r>
        <w:t xml:space="preserve">      ..writeln('异常类型: ${e.runtimeType}')</w:t>
      </w:r>
    </w:p>
    <w:p w14:paraId="1F0318CA">
      <w:r>
        <w:t xml:space="preserve">      ..writeln('异常信息: $e');</w:t>
      </w:r>
    </w:p>
    <w:p w14:paraId="4AA4B7D7">
      <w:r>
        <w:t xml:space="preserve">    if (stack != null) {</w:t>
      </w:r>
    </w:p>
    <w:p w14:paraId="32B18B01">
      <w:r>
        <w:t xml:space="preserve">      detail.writeln('--- 堆栈 ---');</w:t>
      </w:r>
    </w:p>
    <w:p w14:paraId="714619F3">
      <w:r>
        <w:t xml:space="preserve">      detail.write(stack.toString());</w:t>
      </w:r>
    </w:p>
    <w:p w14:paraId="419BC230">
      <w:r>
        <w:t xml:space="preserve">    }</w:t>
      </w:r>
    </w:p>
    <w:p w14:paraId="5C28A291">
      <w:r>
        <w:t xml:space="preserve">    log(LogLevel.error, LogTag.error, message, detail: detail.toString());</w:t>
      </w:r>
    </w:p>
    <w:p w14:paraId="2FABF256">
      <w:r>
        <w:t xml:space="preserve">  }</w:t>
      </w:r>
    </w:p>
    <w:p w14:paraId="7B5D3374">
      <w:r>
        <w:t xml:space="preserve">  String _format(LogLevel level, String tag, String message, String? detail) {</w:t>
      </w:r>
    </w:p>
    <w:p w14:paraId="40865007">
      <w:r>
        <w:t xml:space="preserve">    final now = DateTime.now();</w:t>
      </w:r>
    </w:p>
    <w:p w14:paraId="2E4F9328">
      <w:r>
        <w:t xml:space="preserve">    String two(int v) =&gt; v.toString().padLeft(2, '0');</w:t>
      </w:r>
    </w:p>
    <w:p w14:paraId="5EB6472D">
      <w:r>
        <w:t xml:space="preserve">    final ts = '${now.year}-${two(now.month)}-${two(now.day)} '</w:t>
      </w:r>
    </w:p>
    <w:p w14:paraId="34BD3EF7">
      <w:r>
        <w:t xml:space="preserve">        '${two(now.hour)}:${two(now.minute)}:${two(now.second)}.'</w:t>
      </w:r>
    </w:p>
    <w:p w14:paraId="7241313C">
      <w:r>
        <w:t xml:space="preserve">        '${now.millisecond.toString().padLeft(3, '0')}';</w:t>
      </w:r>
    </w:p>
    <w:p w14:paraId="095CE1DA">
      <w:r>
        <w:t xml:space="preserve">    final lv = switch (level) {</w:t>
      </w:r>
    </w:p>
    <w:p w14:paraId="0AFADF7A">
      <w:r>
        <w:t xml:space="preserve">      LogLevel.info =&gt; 'INFO ',</w:t>
      </w:r>
    </w:p>
    <w:p w14:paraId="3BF6E01A">
      <w:r>
        <w:t xml:space="preserve">      LogLevel.warning =&gt; 'WARN ',</w:t>
      </w:r>
    </w:p>
    <w:p w14:paraId="7C521FA6">
      <w:r>
        <w:t xml:space="preserve">      LogLevel.error =&gt; 'ERROR',</w:t>
      </w:r>
    </w:p>
    <w:p w14:paraId="27F3ECFC">
      <w:r>
        <w:t xml:space="preserve">    };</w:t>
      </w:r>
    </w:p>
    <w:p w14:paraId="26686E1E">
      <w:r>
        <w:t xml:space="preserve">    final buf = StringBuffer('[$ts] [$lv] [$tag] $message');</w:t>
      </w:r>
    </w:p>
    <w:p w14:paraId="48FF95A7">
      <w:r>
        <w:t xml:space="preserve">    if (detail != null &amp;&amp; detail.trim().isNotEmpty) {</w:t>
      </w:r>
    </w:p>
    <w:p w14:paraId="4E54B7C5">
      <w:r>
        <w:t xml:space="preserve">      final indented = detail.split('\n').map((l) =&gt; '    | $l').join('\n');</w:t>
      </w:r>
    </w:p>
    <w:p w14:paraId="6BFA078B">
      <w:r>
        <w:t xml:space="preserve">      buf.write('\n$indented');</w:t>
      </w:r>
    </w:p>
    <w:p w14:paraId="527B9A53">
      <w:r>
        <w:t xml:space="preserve">    }</w:t>
      </w:r>
    </w:p>
    <w:p w14:paraId="3FE0F44A">
      <w:r>
        <w:t xml:space="preserve">    return buf.toString();</w:t>
      </w:r>
    </w:p>
    <w:p w14:paraId="08846F3F">
      <w:r>
        <w:t xml:space="preserve">  }</w:t>
      </w:r>
    </w:p>
    <w:p w14:paraId="210B52B6">
      <w:r>
        <w:t xml:space="preserve">  Future&lt;void&gt; _writeLine(String line) async {</w:t>
      </w:r>
    </w:p>
    <w:p w14:paraId="3CD59679">
      <w:r>
        <w:t xml:space="preserve">    final dir = _logDirPath;</w:t>
      </w:r>
    </w:p>
    <w:p w14:paraId="23AE8C09">
      <w:r>
        <w:t xml:space="preserve">    if (dir == null) return;</w:t>
      </w:r>
    </w:p>
    <w:p w14:paraId="5C035364">
      <w:r>
        <w:t xml:space="preserve">    final fileName = _fileNameFor(DateTime.now());</w:t>
      </w:r>
    </w:p>
    <w:p w14:paraId="7CAE0CDA">
      <w:r>
        <w:t xml:space="preserve">    if (_currentFileName == null || _currentFileName != fileName) {</w:t>
      </w:r>
    </w:p>
    <w:p w14:paraId="58679609">
      <w:r>
        <w:t xml:space="preserve">      _currentFileName = fileName;</w:t>
      </w:r>
    </w:p>
    <w:p w14:paraId="62DB3099">
      <w:r>
        <w:t xml:space="preserve">      await _rotateAndCleanup(dir, fileName);</w:t>
      </w:r>
    </w:p>
    <w:p w14:paraId="784E8C1C">
      <w:r>
        <w:t xml:space="preserve">    }</w:t>
      </w:r>
    </w:p>
    <w:p w14:paraId="1D53B217">
      <w:r>
        <w:t xml:space="preserve">    final file = File('$dir${Platform.pathSeparator}$fileName');</w:t>
      </w:r>
    </w:p>
    <w:p w14:paraId="276FA9DE">
      <w:r>
        <w:t xml:space="preserve">    try {</w:t>
      </w:r>
    </w:p>
    <w:p w14:paraId="511056BA">
      <w:r>
        <w:t xml:space="preserve">      if (!await file.exists()) {</w:t>
      </w:r>
    </w:p>
    <w:p w14:paraId="4CEF3900">
      <w:r>
        <w:t xml:space="preserve">        await file.writeAsString('\uFEFF', flush: true);</w:t>
      </w:r>
    </w:p>
    <w:p w14:paraId="35B9CBEE">
      <w:r>
        <w:t xml:space="preserve">      }</w:t>
      </w:r>
    </w:p>
    <w:p w14:paraId="0B6F220D">
      <w:r>
        <w:t xml:space="preserve">      await file.writeAsString('$line${Platform.lineTerminator}',</w:t>
      </w:r>
    </w:p>
    <w:p w14:paraId="13671C2F">
      <w:r>
        <w:t xml:space="preserve">          mode: FileMode.append, flush: true);</w:t>
      </w:r>
    </w:p>
    <w:p w14:paraId="45320189">
      <w:r>
        <w:t xml:space="preserve">    } catch (_) {</w:t>
      </w:r>
    </w:p>
    <w:p w14:paraId="4D248D04">
      <w:r>
        <w:t xml:space="preserve">    }</w:t>
      </w:r>
    </w:p>
    <w:p w14:paraId="1AAF99B5">
      <w:r>
        <w:t xml:space="preserve">  }</w:t>
      </w:r>
    </w:p>
    <w:p w14:paraId="23D52991">
      <w:r>
        <w:t xml:space="preserve">  String _fileNameFor(DateTime d) {</w:t>
      </w:r>
    </w:p>
    <w:p w14:paraId="18A375D6">
      <w:r>
        <w:t xml:space="preserve">    String two(int v) =&gt; v.toString().padLeft(2, '0');</w:t>
      </w:r>
    </w:p>
    <w:p w14:paraId="29A6A0B2">
      <w:r>
        <w:t xml:space="preserve">    return 'app_${d.year}-${two(d.month)}-${two(d.day)}.log';</w:t>
      </w:r>
    </w:p>
    <w:p w14:paraId="0F14AB1A">
      <w:r>
        <w:t xml:space="preserve">  }</w:t>
      </w:r>
    </w:p>
    <w:p w14:paraId="04BF1615">
      <w:r>
        <w:t xml:space="preserve">  Future&lt;void&gt; _rotateAndCleanup(String dir, String currentName) async {</w:t>
      </w:r>
    </w:p>
    <w:p w14:paraId="0DC4CACE">
      <w:r>
        <w:t xml:space="preserve">    final dirObj = Directory(dir);</w:t>
      </w:r>
    </w:p>
    <w:p w14:paraId="5F48F32C">
      <w:r>
        <w:t xml:space="preserve">    try {</w:t>
      </w:r>
    </w:p>
    <w:p w14:paraId="7976D5E9">
      <w:r>
        <w:t xml:space="preserve">      final files = dirObj</w:t>
      </w:r>
    </w:p>
    <w:p w14:paraId="11ABF7ED">
      <w:r>
        <w:t xml:space="preserve">          .listSync()</w:t>
      </w:r>
    </w:p>
    <w:p w14:paraId="5C5CA5AD">
      <w:r>
        <w:t xml:space="preserve">          .whereType&lt;File&gt;()</w:t>
      </w:r>
    </w:p>
    <w:p w14:paraId="31B2F074">
      <w:r>
        <w:t xml:space="preserve">          .where((f) =&gt;</w:t>
      </w:r>
    </w:p>
    <w:p w14:paraId="2643FB0E">
      <w:r>
        <w:t xml:space="preserve">              f.path.split(Platform.pathSeparator).last.startsWith('app_'))</w:t>
      </w:r>
    </w:p>
    <w:p w14:paraId="2C6849C8">
      <w:r>
        <w:t xml:space="preserve">          .toList();</w:t>
      </w:r>
    </w:p>
    <w:p w14:paraId="588B3520">
      <w:r>
        <w:t xml:space="preserve">      final sorted = files.toList()..sort((a, b) =&gt; b.path.compareTo(a.path));</w:t>
      </w:r>
    </w:p>
    <w:p w14:paraId="6488C251">
      <w:r>
        <w:t xml:space="preserve">      const maxFiles = 7;</w:t>
      </w:r>
    </w:p>
    <w:p w14:paraId="6E4EC77F">
      <w:r>
        <w:t xml:space="preserve">      if (sorted.length &gt; maxFiles) {</w:t>
      </w:r>
    </w:p>
    <w:p w14:paraId="70C072DD">
      <w:r>
        <w:t xml:space="preserve">        for (final f in sorted.skip(maxFiles)) {</w:t>
      </w:r>
    </w:p>
    <w:p w14:paraId="7E0B7197">
      <w:r>
        <w:t xml:space="preserve">          try {</w:t>
      </w:r>
    </w:p>
    <w:p w14:paraId="78918AC6">
      <w:r>
        <w:t xml:space="preserve">            await f.delete();</w:t>
      </w:r>
    </w:p>
    <w:p w14:paraId="1F13AF36">
      <w:r>
        <w:t xml:space="preserve">          } catch (_) {}</w:t>
      </w:r>
    </w:p>
    <w:p w14:paraId="607D6E4D">
      <w:r>
        <w:t xml:space="preserve">        }</w:t>
      </w:r>
    </w:p>
    <w:p w14:paraId="1D7D00AE">
      <w:r>
        <w:t xml:space="preserve">      }</w:t>
      </w:r>
    </w:p>
    <w:p w14:paraId="43C2F9B1">
      <w:r>
        <w:t xml:space="preserve">    } catch (_) {</w:t>
      </w:r>
    </w:p>
    <w:p w14:paraId="691F7795">
      <w:r>
        <w:t xml:space="preserve">    }</w:t>
      </w:r>
    </w:p>
    <w:p w14:paraId="58367C42">
      <w:r>
        <w:t xml:space="preserve">  }</w:t>
      </w:r>
    </w:p>
    <w:p w14:paraId="4C3ECD2A">
      <w:r>
        <w:t>}</w:t>
      </w:r>
    </w:p>
    <w:p w14:paraId="757EAA50">
      <w:r>
        <w:t>import 'dart:convert';</w:t>
      </w:r>
    </w:p>
    <w:p w14:paraId="59B8A2ED">
      <w:r>
        <w:t>import 'package:sqlite3/sqlite3.dart';</w:t>
      </w:r>
    </w:p>
    <w:p w14:paraId="64BC06C2">
      <w:r>
        <w:t>import '../models/hymn.dart';</w:t>
      </w:r>
    </w:p>
    <w:p w14:paraId="2D266D67">
      <w:r>
        <w:t>import '../models/hymn_category.dart';</w:t>
      </w:r>
    </w:p>
    <w:p w14:paraId="2B105746">
      <w:r>
        <w:t>import '../models/playlist.dart';</w:t>
      </w:r>
    </w:p>
    <w:p w14:paraId="04D99953">
      <w:r>
        <w:t>import 'app_paths.dart';</w:t>
      </w:r>
    </w:p>
    <w:p w14:paraId="0B835834">
      <w:r>
        <w:t>import 'log_service.dart';</w:t>
      </w:r>
    </w:p>
    <w:p w14:paraId="3DF9ACF7">
      <w:r>
        <w:t>class SqliteRepository {</w:t>
      </w:r>
    </w:p>
    <w:p w14:paraId="16346D8D">
      <w:r>
        <w:t xml:space="preserve">  final Database _db;</w:t>
      </w:r>
    </w:p>
    <w:p w14:paraId="1980736A">
      <w:r>
        <w:t xml:space="preserve">  final bool hasCoreTables;</w:t>
      </w:r>
    </w:p>
    <w:p w14:paraId="7A569E28">
      <w:r>
        <w:t xml:space="preserve">  SqliteRepository._(this._db) : hasCoreTables = _probeCoreTables(_db);</w:t>
      </w:r>
    </w:p>
    <w:p w14:paraId="1450A5F7">
      <w:r>
        <w:t xml:space="preserve">  static bool _probeCoreTables(Database db) {</w:t>
      </w:r>
    </w:p>
    <w:p w14:paraId="7EE12583">
      <w:r>
        <w:t xml:space="preserve">    try {</w:t>
      </w:r>
    </w:p>
    <w:p w14:paraId="279DB09F">
      <w:r>
        <w:t xml:space="preserve">      final rows = db.select(</w:t>
      </w:r>
    </w:p>
    <w:p w14:paraId="7853CB19">
      <w:r>
        <w:t xml:space="preserve">          "SELECT name FROM sqlite_master WHERE type='table' AND name IN ('tjc_hymn','hymn_categ</w:t>
      </w:r>
    </w:p>
    <w:p w14:paraId="1630E6F8">
      <w:r>
        <w:t>ory')");</w:t>
      </w:r>
    </w:p>
    <w:p w14:paraId="6F66CB75">
      <w:r>
        <w:t xml:space="preserve">      return rows.length == 2;</w:t>
      </w:r>
    </w:p>
    <w:p w14:paraId="31C7F40A">
      <w:r>
        <w:t xml:space="preserve">    } catch (_) {</w:t>
      </w:r>
    </w:p>
    <w:p w14:paraId="1463819D">
      <w:r>
        <w:t xml:space="preserve">      return false;</w:t>
      </w:r>
    </w:p>
    <w:p w14:paraId="0964A8FA">
      <w:r>
        <w:t xml:space="preserve">    }</w:t>
      </w:r>
    </w:p>
    <w:p w14:paraId="4D803215">
      <w:r>
        <w:t xml:space="preserve">  }</w:t>
      </w:r>
    </w:p>
    <w:p w14:paraId="4D18F617">
      <w:r>
        <w:t xml:space="preserve">  static Future&lt;SqliteRepository&gt; open() async {</w:t>
      </w:r>
    </w:p>
    <w:p w14:paraId="04BCE665">
      <w:r>
        <w:t xml:space="preserve">    await AppPaths.init();</w:t>
      </w:r>
    </w:p>
    <w:p w14:paraId="2BB09752">
      <w:r>
        <w:t xml:space="preserve">    final path = AppPaths.databasePath ?? '';</w:t>
      </w:r>
    </w:p>
    <w:p w14:paraId="75B069A7">
      <w:r>
        <w:t xml:space="preserve">    final db = sqlite3.open(path);</w:t>
      </w:r>
    </w:p>
    <w:p w14:paraId="7DFDC45E">
      <w:r>
        <w:t xml:space="preserve">    LogService.instance.info(LogTag.lib, '打开 SQLite 数据库', detail: path);</w:t>
      </w:r>
    </w:p>
    <w:p w14:paraId="5C910BF8">
      <w:r>
        <w:t xml:space="preserve">    final repo = SqliteRepository._(db);</w:t>
      </w:r>
    </w:p>
    <w:p w14:paraId="025380EA">
      <w:r>
        <w:t xml:space="preserve">    repo._ensurePlaylistTable();</w:t>
      </w:r>
    </w:p>
    <w:p w14:paraId="291A354D">
      <w:r>
        <w:t xml:space="preserve">    try {</w:t>
      </w:r>
    </w:p>
    <w:p w14:paraId="64A6C3DB">
      <w:r>
        <w:t xml:space="preserve">      final hymnCount =</w:t>
      </w:r>
    </w:p>
    <w:p w14:paraId="353441A6">
      <w:r>
        <w:t xml:space="preserve">          db.select('SELECT COUNT(*) AS c FROM tjc_hymn').first['c'];</w:t>
      </w:r>
    </w:p>
    <w:p w14:paraId="505D7BD6">
      <w:r>
        <w:t xml:space="preserve">      final catCount =</w:t>
      </w:r>
    </w:p>
    <w:p w14:paraId="3B922083">
      <w:r>
        <w:t xml:space="preserve">          db.select('SELECT COUNT(*) AS c FROM hymn_category').first['c'];</w:t>
      </w:r>
    </w:p>
    <w:p w14:paraId="271EFFF2">
      <w:r>
        <w:t xml:space="preserve">      final plCount =</w:t>
      </w:r>
    </w:p>
    <w:p w14:paraId="671773FA">
      <w:r>
        <w:t xml:space="preserve">          db.select('SELECT COUNT(*) AS c FROM playlist_hymn').first['c'];</w:t>
      </w:r>
    </w:p>
    <w:p w14:paraId="07E723C9">
      <w:r>
        <w:t xml:space="preserve">      LogService.instance.info(</w:t>
      </w:r>
    </w:p>
    <w:p w14:paraId="1CD33253">
      <w:r>
        <w:t xml:space="preserve">        LogTag.lib,</w:t>
      </w:r>
    </w:p>
    <w:p w14:paraId="731955DE">
      <w:r>
        <w:t xml:space="preserve">        '数据库数据加载完成',</w:t>
      </w:r>
    </w:p>
    <w:p w14:paraId="3CD9A2BD">
      <w:r>
        <w:t xml:space="preserve">        detail: '诗歌 $hymnCount 首 / 分类 $catCount 条 / 个人歌单 $plCount 个',</w:t>
      </w:r>
    </w:p>
    <w:p w14:paraId="08CFB2D2">
      <w:r>
        <w:t xml:space="preserve">      );</w:t>
      </w:r>
    </w:p>
    <w:p w14:paraId="6F8C412A">
      <w:r>
        <w:t xml:space="preserve">    } catch (e) {</w:t>
      </w:r>
    </w:p>
    <w:p w14:paraId="30B0C55E">
      <w:r>
        <w:t xml:space="preserve">      LogService.instance.warning(LogTag.lib, '数据库统计失败', detail: '$e');</w:t>
      </w:r>
    </w:p>
    <w:p w14:paraId="21574425">
      <w:r>
        <w:t xml:space="preserve">    }</w:t>
      </w:r>
    </w:p>
    <w:p w14:paraId="0E65CD4F">
      <w:r>
        <w:t xml:space="preserve">    return repo;</w:t>
      </w:r>
    </w:p>
    <w:p w14:paraId="2CF86B5F">
      <w:r>
        <w:t xml:space="preserve">  }</w:t>
      </w:r>
    </w:p>
    <w:p w14:paraId="66CA16C6">
      <w:r>
        <w:t xml:space="preserve">  void _ensurePlaylistTable() {</w:t>
      </w:r>
    </w:p>
    <w:p w14:paraId="438817CE">
      <w:r>
        <w:t xml:space="preserve">    const newTableSql = '''</w:t>
      </w:r>
    </w:p>
    <w:p w14:paraId="1C4B55E7">
      <w:r>
        <w:t xml:space="preserve">      CREATE TABLE IF NOT EXISTS playlist_hymn (</w:t>
      </w:r>
    </w:p>
    <w:p w14:paraId="6A7EE22B">
      <w:r>
        <w:t xml:space="preserve">        id INTEGER PRIMARY KEY AUTOINCREMENT,</w:t>
      </w:r>
    </w:p>
    <w:p w14:paraId="7069972D">
      <w:r>
        <w:t xml:space="preserve">        name TEXT NOT NULL,</w:t>
      </w:r>
    </w:p>
    <w:p w14:paraId="195D00C8">
      <w:r>
        <w:t xml:space="preserve">        hymns TEXT NOT NULL DEFAULT '[]',</w:t>
      </w:r>
    </w:p>
    <w:p w14:paraId="64BE69A6">
      <w:r>
        <w:t xml:space="preserve">        created_at TEXT NOT NULL,</w:t>
      </w:r>
    </w:p>
    <w:p w14:paraId="18276551">
      <w:r>
        <w:t xml:space="preserve">        updated_at TEXT NOT NULL</w:t>
      </w:r>
    </w:p>
    <w:p w14:paraId="76D0D85E">
      <w:r>
        <w:t xml:space="preserve">      )</w:t>
      </w:r>
    </w:p>
    <w:p w14:paraId="56CDDD9D">
      <w:r>
        <w:t xml:space="preserve">    ''';</w:t>
      </w:r>
    </w:p>
    <w:p w14:paraId="1BB1E13F">
      <w:r>
        <w:t xml:space="preserve">    final hasOldPlaylist = _tableExists('playlist');</w:t>
      </w:r>
    </w:p>
    <w:p w14:paraId="2A9103FB">
      <w:r>
        <w:t xml:space="preserve">    final hasPlaylistHymn = _tableExists('playlist_hymn');</w:t>
      </w:r>
    </w:p>
    <w:p w14:paraId="1661CCC8">
      <w:r>
        <w:t xml:space="preserve">    final currentIsNew =</w:t>
      </w:r>
    </w:p>
    <w:p w14:paraId="2D05B990">
      <w:r>
        <w:t xml:space="preserve">        hasPlaylistHymn &amp;&amp; _tableHasColumn('playlist_hymn', 'hymns');</w:t>
      </w:r>
    </w:p>
    <w:p w14:paraId="0A3AAB17">
      <w:r>
        <w:t xml:space="preserve">    if (hasOldPlaylist &amp;&amp; hasPlaylistHymn &amp;&amp; !currentIsNew) {</w:t>
      </w:r>
    </w:p>
    <w:p w14:paraId="0D837A3A">
      <w:r>
        <w:t xml:space="preserve">      _db.execute('DROP TABLE IF EXISTS playlist_hymn_old');</w:t>
      </w:r>
    </w:p>
    <w:p w14:paraId="7AAEF1C8">
      <w:r>
        <w:t xml:space="preserve">      _db.execute('ALTER TABLE playlist_hymn RENAME TO playlist_hymn_old');</w:t>
      </w:r>
    </w:p>
    <w:p w14:paraId="4D208143">
      <w:r>
        <w:t xml:space="preserve">      _db.execute(newTableSql);</w:t>
      </w:r>
    </w:p>
    <w:p w14:paraId="777669F8">
      <w:r>
        <w:t xml:space="preserve">      _migrateFromOldTwoTables();</w:t>
      </w:r>
    </w:p>
    <w:p w14:paraId="140E6DB5">
      <w:r>
        <w:t xml:space="preserve">    } else if (hasOldPlaylist &amp;&amp; !hasPlaylistHymn) {</w:t>
      </w:r>
    </w:p>
    <w:p w14:paraId="492F85A3">
      <w:r>
        <w:t xml:space="preserve">      _db.execute(newTableSql);</w:t>
      </w:r>
    </w:p>
    <w:p w14:paraId="13E5E1C1">
      <w:r>
        <w:t xml:space="preserve">      _migrateFromOldTwoTables();</w:t>
      </w:r>
    </w:p>
    <w:p w14:paraId="246C2BC3">
      <w:r>
        <w:t xml:space="preserve">    } else if (!hasPlaylistHymn) {</w:t>
      </w:r>
    </w:p>
    <w:p w14:paraId="34053FB0">
      <w:r>
        <w:t xml:space="preserve">      _db.execute(newTableSql);</w:t>
      </w:r>
    </w:p>
    <w:p w14:paraId="60A82CBA">
      <w:r>
        <w:t xml:space="preserve">    } else if (hasOldPlaylist &amp;&amp; currentIsNew) {</w:t>
      </w:r>
    </w:p>
    <w:p w14:paraId="2DBE9987">
      <w:r>
        <w:t xml:space="preserve">      _db.execute('DROP TABLE IF EXISTS playlist');</w:t>
      </w:r>
    </w:p>
    <w:p w14:paraId="1FA464DB">
      <w:r>
        <w:t xml:space="preserve">      _db.execute('DROP TABLE IF EXISTS playlist_hymn_old');</w:t>
      </w:r>
    </w:p>
    <w:p w14:paraId="70857620">
      <w:r>
        <w:t xml:space="preserve">    }</w:t>
      </w:r>
    </w:p>
    <w:p w14:paraId="28AD9999">
      <w:r>
        <w:t xml:space="preserve">  }</w:t>
      </w:r>
    </w:p>
    <w:p w14:paraId="7CA19914">
      <w:r>
        <w:t xml:space="preserve">  bool _tableExists(String name) {</w:t>
      </w:r>
    </w:p>
    <w:p w14:paraId="2FA6B1DB">
      <w:r>
        <w:t xml:space="preserve">    final rows = _db.select(</w:t>
      </w:r>
    </w:p>
    <w:p w14:paraId="0F7F8D9D">
      <w:r>
        <w:t xml:space="preserve">        "SELECT name FROM sqlite_master WHERE type='table' AND name = ?",</w:t>
      </w:r>
    </w:p>
    <w:p w14:paraId="58CF2FBC">
      <w:r>
        <w:t xml:space="preserve">        [name]);</w:t>
      </w:r>
    </w:p>
    <w:p w14:paraId="4EA3ABAF">
      <w:r>
        <w:t xml:space="preserve">    return rows.isNotEmpty;</w:t>
      </w:r>
    </w:p>
    <w:p w14:paraId="225B4997">
      <w:r>
        <w:t xml:space="preserve">  }</w:t>
      </w:r>
    </w:p>
    <w:p w14:paraId="1C5B46EC">
      <w:r>
        <w:t xml:space="preserve">  bool _tableHasColumn(String table, String column) {</w:t>
      </w:r>
    </w:p>
    <w:p w14:paraId="20A27F3A">
      <w:r>
        <w:t xml:space="preserve">    final info = _db.select('PRAGMA table_info($table)');</w:t>
      </w:r>
    </w:p>
    <w:p w14:paraId="31F27009">
      <w:r>
        <w:t xml:space="preserve">    return info.any((r) =&gt; (r['name'] as String?) == column);</w:t>
      </w:r>
    </w:p>
    <w:p w14:paraId="66397A1F">
      <w:r>
        <w:t xml:space="preserve">  }</w:t>
      </w:r>
    </w:p>
    <w:p w14:paraId="2756273B">
      <w:r>
        <w:t xml:space="preserve">  void _migrateFromOldTwoTables() {</w:t>
      </w:r>
    </w:p>
    <w:p w14:paraId="35D3B1F8">
      <w:r>
        <w:t xml:space="preserve">    final oldRows = _db</w:t>
      </w:r>
    </w:p>
    <w:p w14:paraId="5B1B2AEB">
      <w:r>
        <w:t xml:space="preserve">        .select('SELECT * FROM playlist ORDER BY id')</w:t>
      </w:r>
    </w:p>
    <w:p w14:paraId="24635326">
      <w:r>
        <w:t xml:space="preserve">        .toList(growable: false);</w:t>
      </w:r>
    </w:p>
    <w:p w14:paraId="0611FC99">
      <w:r>
        <w:t xml:space="preserve">    for (final row in oldRows) {</w:t>
      </w:r>
    </w:p>
    <w:p w14:paraId="6983C120">
      <w:r>
        <w:t xml:space="preserve">      final id = (row['id'] as int?) ?? 0;</w:t>
      </w:r>
    </w:p>
    <w:p w14:paraId="595C814F">
      <w:r>
        <w:t xml:space="preserve">      final name = (row['name'] as String?) ?? '';</w:t>
      </w:r>
    </w:p>
    <w:p w14:paraId="3691B874">
      <w:r>
        <w:t xml:space="preserve">      final createdAt = (row['created_at'] as String?) ?? '';</w:t>
      </w:r>
    </w:p>
    <w:p w14:paraId="0C56FBE1">
      <w:r>
        <w:t xml:space="preserve">      final items = _db.select(</w:t>
      </w:r>
    </w:p>
    <w:p w14:paraId="12AA4893">
      <w:r>
        <w:t xml:space="preserve">        'SELECT * FROM playlist_hymn_old WHERE playlist_id = ? ORDER BY sort_order',</w:t>
      </w:r>
    </w:p>
    <w:p w14:paraId="6B46EC22">
      <w:r>
        <w:t xml:space="preserve">        [id],</w:t>
      </w:r>
    </w:p>
    <w:p w14:paraId="06741100">
      <w:r>
        <w:t xml:space="preserve">      ).toList(growable: false);</w:t>
      </w:r>
    </w:p>
    <w:p w14:paraId="1AE8B44E">
      <w:r>
        <w:t xml:space="preserve">      final hymnList = &lt;Map&lt;String, Object&gt;&gt;[];</w:t>
      </w:r>
    </w:p>
    <w:p w14:paraId="618F4359">
      <w:r>
        <w:t xml:space="preserve">      for (final it in items) {</w:t>
      </w:r>
    </w:p>
    <w:p w14:paraId="52B1A6FA">
      <w:r>
        <w:t xml:space="preserve">        final hymnId = (it['hymn_id'] as int?) ?? 0;</w:t>
      </w:r>
    </w:p>
    <w:p w14:paraId="591827BB">
      <w:r>
        <w:t xml:space="preserve">        final itemName = (it['name'] as String?) ?? '';</w:t>
      </w:r>
    </w:p>
    <w:p w14:paraId="5D994125">
      <w:r>
        <w:t xml:space="preserve">        if (hymnId &gt; 0) {</w:t>
      </w:r>
    </w:p>
    <w:p w14:paraId="423BA53D">
      <w:r>
        <w:t xml:space="preserve">          hymnList.add({itemName: hymnId});</w:t>
      </w:r>
    </w:p>
    <w:p w14:paraId="22AB86B8">
      <w:r>
        <w:t xml:space="preserve">        }</w:t>
      </w:r>
    </w:p>
    <w:p w14:paraId="57B8B08B">
      <w:r>
        <w:t xml:space="preserve">      }</w:t>
      </w:r>
    </w:p>
    <w:p w14:paraId="260F697A">
      <w:r>
        <w:t xml:space="preserve">      _db.execute(</w:t>
      </w:r>
    </w:p>
    <w:p w14:paraId="5B157099">
      <w:r>
        <w:t xml:space="preserve">        'INSERT OR REPLACE INTO playlist_hymn (id, name, hymns, created_at, updated_at) VALUES (</w:t>
      </w:r>
    </w:p>
    <w:p w14:paraId="76799DE3">
      <w:r>
        <w:t>?, ?, ?, ?, ?)',</w:t>
      </w:r>
    </w:p>
    <w:p w14:paraId="1748FC8B">
      <w:r>
        <w:t xml:space="preserve">        [id, name, jsonEncode(hymnList), createdAt, createdAt],</w:t>
      </w:r>
    </w:p>
    <w:p w14:paraId="42AE2CDE">
      <w:r>
        <w:t xml:space="preserve">      );</w:t>
      </w:r>
    </w:p>
    <w:p w14:paraId="5FBAE354">
      <w:r>
        <w:t xml:space="preserve">    }</w:t>
      </w:r>
    </w:p>
    <w:p w14:paraId="426C0CDC">
      <w:r>
        <w:t xml:space="preserve">    _db.execute('DROP TABLE IF EXISTS playlist');</w:t>
      </w:r>
    </w:p>
    <w:p w14:paraId="77B1817F">
      <w:r>
        <w:t xml:space="preserve">    _db.execute('DROP TABLE IF EXISTS playlist_hymn_old');</w:t>
      </w:r>
    </w:p>
    <w:p w14:paraId="4F19CA33">
      <w:r>
        <w:t xml:space="preserve">  }</w:t>
      </w:r>
    </w:p>
    <w:p w14:paraId="4F8C17A1">
      <w:r>
        <w:t xml:space="preserve">  List&lt;Hymn&gt; getAllHymns() {</w:t>
      </w:r>
    </w:p>
    <w:p w14:paraId="5BB737E8">
      <w:r>
        <w:t xml:space="preserve">    if (!hasCoreTables) return const [];</w:t>
      </w:r>
    </w:p>
    <w:p w14:paraId="6B003CD2">
      <w:r>
        <w:t xml:space="preserve">    final rows = _db.select(</w:t>
      </w:r>
    </w:p>
    <w:p w14:paraId="02E963F5">
      <w:r>
        <w:t xml:space="preserve">        'SELECT * FROM tjc_hymn ORDER BY CAST(hymn_number AS INTEGER), hymn_number');</w:t>
      </w:r>
    </w:p>
    <w:p w14:paraId="4BC4C417">
      <w:r>
        <w:t xml:space="preserve">    return rows.map((r) =&gt; Hymn.fromDbRow(_rowToMap(r))).toList();</w:t>
      </w:r>
    </w:p>
    <w:p w14:paraId="0058A3D1">
      <w:r>
        <w:t xml:space="preserve">  }</w:t>
      </w:r>
    </w:p>
    <w:p w14:paraId="4F573AD9">
      <w:r>
        <w:t xml:space="preserve">  List&lt;Hymn&gt; searchHymns(String keyword) {</w:t>
      </w:r>
    </w:p>
    <w:p w14:paraId="6FE3A374">
      <w:r>
        <w:t xml:space="preserve">    if (!hasCoreTables) return const [];</w:t>
      </w:r>
    </w:p>
    <w:p w14:paraId="76DB9AC2">
      <w:r>
        <w:t xml:space="preserve">    final kw = keyword.trim();</w:t>
      </w:r>
    </w:p>
    <w:p w14:paraId="7D81094A">
      <w:r>
        <w:t xml:space="preserve">    if (kw.isEmpty) return getAllHymns();</w:t>
      </w:r>
    </w:p>
    <w:p w14:paraId="444DF51F">
      <w:r>
        <w:t xml:space="preserve">    final like = '%$kw%';</w:t>
      </w:r>
    </w:p>
    <w:p w14:paraId="33DAEE0B">
      <w:r>
        <w:t xml:space="preserve">    final isNum = int.tryParse(kw) != null;</w:t>
      </w:r>
    </w:p>
    <w:p w14:paraId="7310D9C1">
      <w:r>
        <w:t xml:space="preserve">    if (isNum) {</w:t>
      </w:r>
    </w:p>
    <w:p w14:paraId="5BE2E767">
      <w:r>
        <w:t xml:space="preserve">      final rows = _db.select(</w:t>
      </w:r>
    </w:p>
    <w:p w14:paraId="7B557768">
      <w:r>
        <w:t xml:space="preserve">        'SELECT * FROM tjc_hymn WHERE hymn_number = ? OR hymn_number LIKE ? ORDER BY CAST(hymn_n</w:t>
      </w:r>
    </w:p>
    <w:p w14:paraId="112D8C22">
      <w:r>
        <w:t>umber AS INTEGER)',</w:t>
      </w:r>
    </w:p>
    <w:p w14:paraId="10C6849E">
      <w:r>
        <w:t xml:space="preserve">        [kw, '$kw%'],</w:t>
      </w:r>
    </w:p>
    <w:p w14:paraId="36EECFF7">
      <w:r>
        <w:t xml:space="preserve">      );</w:t>
      </w:r>
    </w:p>
    <w:p w14:paraId="5761FAE6">
      <w:r>
        <w:t xml:space="preserve">      return rows.map((r) =&gt; Hymn.fromDbRow(_rowToMap(r))).toList();</w:t>
      </w:r>
    </w:p>
    <w:p w14:paraId="29823649">
      <w:r>
        <w:t xml:space="preserve">    }</w:t>
      </w:r>
    </w:p>
    <w:p w14:paraId="037EEEB4">
      <w:r>
        <w:t xml:space="preserve">    final rows = _db.select(</w:t>
      </w:r>
    </w:p>
    <w:p w14:paraId="0DFF52DC">
      <w:r>
        <w:t xml:space="preserve">      'SELECT * FROM tjc_hymn WHERE title LIKE ? ORDER BY CAST(hymn_number AS INTEGER)',</w:t>
      </w:r>
    </w:p>
    <w:p w14:paraId="3A203FDD">
      <w:r>
        <w:t xml:space="preserve">      [like],</w:t>
      </w:r>
    </w:p>
    <w:p w14:paraId="639838A6">
      <w:r>
        <w:t xml:space="preserve">    );</w:t>
      </w:r>
    </w:p>
    <w:p w14:paraId="0E3A6554">
      <w:r>
        <w:t xml:space="preserve">    return rows.map((r) =&gt; Hymn.fromDbRow(_rowToMap(r))).toList();</w:t>
      </w:r>
    </w:p>
    <w:p w14:paraId="092678A6">
      <w:r>
        <w:t xml:space="preserve">  }</w:t>
      </w:r>
    </w:p>
    <w:p w14:paraId="11E2300B">
      <w:r>
        <w:t xml:space="preserve">  List&lt;Hymn&gt; getHymnsPage(int offset, int limit) {</w:t>
      </w:r>
    </w:p>
    <w:p w14:paraId="6C262C0B">
      <w:r>
        <w:t xml:space="preserve">    if (!hasCoreTables) return const [];</w:t>
      </w:r>
    </w:p>
    <w:p w14:paraId="3F2FCFC1">
      <w:r>
        <w:t xml:space="preserve">    final rows = _db.select(</w:t>
      </w:r>
    </w:p>
    <w:p w14:paraId="6A3B45EB">
      <w:r>
        <w:t xml:space="preserve">      'SELECT * FROM tjc_hymn ORDER BY CAST(hymn_number AS INTEGER) LIMIT ? OFFSET ?',</w:t>
      </w:r>
    </w:p>
    <w:p w14:paraId="093198E9">
      <w:r>
        <w:t xml:space="preserve">      [limit, offset],</w:t>
      </w:r>
    </w:p>
    <w:p w14:paraId="2A9A5961">
      <w:r>
        <w:t xml:space="preserve">    );</w:t>
      </w:r>
    </w:p>
    <w:p w14:paraId="1A782BEB">
      <w:r>
        <w:t xml:space="preserve">    return rows.map((r) =&gt; Hymn.fromDbRow(_rowToMap(r))).toList();</w:t>
      </w:r>
    </w:p>
    <w:p w14:paraId="218308E8">
      <w:r>
        <w:t xml:space="preserve">  }</w:t>
      </w:r>
    </w:p>
    <w:p w14:paraId="5D547AA3">
      <w:r>
        <w:t xml:space="preserve">  Hymn? hymnByNumber(String number) {</w:t>
      </w:r>
    </w:p>
    <w:p w14:paraId="43C6EF65">
      <w:r>
        <w:t xml:space="preserve">    if (!hasCoreTables) return null;</w:t>
      </w:r>
    </w:p>
    <w:p w14:paraId="752513B3">
      <w:r>
        <w:t xml:space="preserve">    final rows = _db.select(</w:t>
      </w:r>
    </w:p>
    <w:p w14:paraId="7542D660">
      <w:r>
        <w:t xml:space="preserve">      'SELECT * FROM tjc_hymn WHERE hymn_number = ? LIMIT 1',</w:t>
      </w:r>
    </w:p>
    <w:p w14:paraId="5FD75E9E">
      <w:r>
        <w:t xml:space="preserve">      [number],</w:t>
      </w:r>
    </w:p>
    <w:p w14:paraId="573C0174">
      <w:r>
        <w:t xml:space="preserve">    );</w:t>
      </w:r>
    </w:p>
    <w:p w14:paraId="64412D32">
      <w:r>
        <w:t xml:space="preserve">    if (rows.isEmpty) return null;</w:t>
      </w:r>
    </w:p>
    <w:p w14:paraId="138792D5">
      <w:r>
        <w:t xml:space="preserve">    return Hymn.fromDbRow(_rowToMap(rows.first));</w:t>
      </w:r>
    </w:p>
    <w:p w14:paraId="372EDDF0">
      <w:r>
        <w:t xml:space="preserve">  }</w:t>
      </w:r>
    </w:p>
    <w:p w14:paraId="0442C4FF">
      <w:r>
        <w:t xml:space="preserve">  Hymn? hymnById(int id) {</w:t>
      </w:r>
    </w:p>
    <w:p w14:paraId="4C67F5BC">
      <w:r>
        <w:t xml:space="preserve">    if (!hasCoreTables) return null;</w:t>
      </w:r>
    </w:p>
    <w:p w14:paraId="13C02911">
      <w:r>
        <w:t xml:space="preserve">    final rows = _db.select(</w:t>
      </w:r>
    </w:p>
    <w:p w14:paraId="406E6AF6">
      <w:r>
        <w:t xml:space="preserve">      'SELECT * FROM tjc_hymn WHERE id = ? LIMIT 1',</w:t>
      </w:r>
    </w:p>
    <w:p w14:paraId="2EBBE4AD">
      <w:r>
        <w:t xml:space="preserve">      [id],</w:t>
      </w:r>
    </w:p>
    <w:p w14:paraId="492B6AFF">
      <w:r>
        <w:t xml:space="preserve">    );</w:t>
      </w:r>
    </w:p>
    <w:p w14:paraId="3D2A9D10">
      <w:r>
        <w:t xml:space="preserve">    if (rows.isEmpty) return null;</w:t>
      </w:r>
    </w:p>
    <w:p w14:paraId="6E40E22C">
      <w:r>
        <w:t xml:space="preserve">    return Hymn.fromDbRow(_rowToMap(rows.first));</w:t>
      </w:r>
    </w:p>
    <w:p w14:paraId="605C3035">
      <w:r>
        <w:t xml:space="preserve">  }</w:t>
      </w:r>
    </w:p>
    <w:p w14:paraId="767CD778">
      <w:r>
        <w:t xml:space="preserve">  List&lt;HymnCategory&gt; getAllCategories() {</w:t>
      </w:r>
    </w:p>
    <w:p w14:paraId="05D92023">
      <w:r>
        <w:t xml:space="preserve">    if (!hasCoreTables) return const [];</w:t>
      </w:r>
    </w:p>
    <w:p w14:paraId="187303EF">
      <w:r>
        <w:t xml:space="preserve">    final rows = _db.select('SELECT * FROM hymn_category ORDER BY id');</w:t>
      </w:r>
    </w:p>
    <w:p w14:paraId="7F669217">
      <w:r>
        <w:t xml:space="preserve">    return rows.map((r) =&gt; HymnCategory.fromDbRow(_rowToMap(r))).toList();</w:t>
      </w:r>
    </w:p>
    <w:p w14:paraId="3095A6DC">
      <w:r>
        <w:t xml:space="preserve">  }</w:t>
      </w:r>
    </w:p>
    <w:p w14:paraId="5DF59C4F">
      <w:r>
        <w:t xml:space="preserve">  Map&lt;String, List&lt;HymnCategory&gt;&gt; buildCategoryTree() {</w:t>
      </w:r>
    </w:p>
    <w:p w14:paraId="084F8642">
      <w:r>
        <w:t xml:space="preserve">    final map = &lt;String, List&lt;HymnCategory&gt;&gt;{};</w:t>
      </w:r>
    </w:p>
    <w:p w14:paraId="4A026261">
      <w:r>
        <w:t xml:space="preserve">    for (final c in getAllCategories()) {</w:t>
      </w:r>
    </w:p>
    <w:p w14:paraId="37227142">
      <w:r>
        <w:t xml:space="preserve">      map.putIfAbsent(c.category, () =&gt; []).add(c);</w:t>
      </w:r>
    </w:p>
    <w:p w14:paraId="008CB6D2">
      <w:r>
        <w:t xml:space="preserve">    }</w:t>
      </w:r>
    </w:p>
    <w:p w14:paraId="55AC2902">
      <w:r>
        <w:t xml:space="preserve">    return map;</w:t>
      </w:r>
    </w:p>
    <w:p w14:paraId="3DBC0892">
      <w:r>
        <w:t xml:space="preserve">  }</w:t>
      </w:r>
    </w:p>
    <w:p w14:paraId="771759E1">
      <w:r>
        <w:t xml:space="preserve">  List&lt;Playlist&gt; getPlaylists() {</w:t>
      </w:r>
    </w:p>
    <w:p w14:paraId="32CE2DB2">
      <w:r>
        <w:t xml:space="preserve">    final rows = _db.select('SELECT * FROM playlist_hymn ORDER BY id');</w:t>
      </w:r>
    </w:p>
    <w:p w14:paraId="6F62ED14">
      <w:r>
        <w:t xml:space="preserve">    return rows.map((r) =&gt; Playlist.fromDbRow(_rowToMap(r))).toList();</w:t>
      </w:r>
    </w:p>
    <w:p w14:paraId="251128D0">
      <w:r>
        <w:t xml:space="preserve">  }</w:t>
      </w:r>
    </w:p>
    <w:p w14:paraId="53CAF42A">
      <w:r>
        <w:t xml:space="preserve">  Playlist? getPlaylistById(int id) {</w:t>
      </w:r>
    </w:p>
    <w:p w14:paraId="5B33211D">
      <w:r>
        <w:t xml:space="preserve">    final rows =</w:t>
      </w:r>
    </w:p>
    <w:p w14:paraId="70283994">
      <w:r>
        <w:t xml:space="preserve">        _db.select('SELECT * FROM playlist_hymn WHERE id = ? LIMIT 1', [id]);</w:t>
      </w:r>
    </w:p>
    <w:p w14:paraId="42B9C262">
      <w:r>
        <w:t xml:space="preserve">    if (rows.isEmpty) return null;</w:t>
      </w:r>
    </w:p>
    <w:p w14:paraId="59EB52A0">
      <w:r>
        <w:t xml:space="preserve">    return Playlist.fromDbRow(_rowToMap(rows.first));</w:t>
      </w:r>
    </w:p>
    <w:p w14:paraId="3BB1677F">
      <w:r>
        <w:t xml:space="preserve">  }</w:t>
      </w:r>
    </w:p>
    <w:p w14:paraId="33133B56">
      <w:r>
        <w:t xml:space="preserve">  int createPlaylist(String name, [List&lt;MapEntry&lt;String, int&gt;&gt; hymns = const []]) {</w:t>
      </w:r>
    </w:p>
    <w:p w14:paraId="459A4E31">
      <w:r>
        <w:t xml:space="preserve">    final now = DateTime.now().toIso8601String();</w:t>
      </w:r>
    </w:p>
    <w:p w14:paraId="0013D31C">
      <w:r>
        <w:t xml:space="preserve">    final json = Playlist.hymnsToJson(hymns);</w:t>
      </w:r>
    </w:p>
    <w:p w14:paraId="576614E6">
      <w:r>
        <w:t xml:space="preserve">    _db.execute(</w:t>
      </w:r>
    </w:p>
    <w:p w14:paraId="79D6A5CC">
      <w:r>
        <w:t xml:space="preserve">      'INSERT INTO playlist_hymn (name, hymns, created_at, updated_at) VALUES (?, ?, ?, ?)',</w:t>
      </w:r>
    </w:p>
    <w:p w14:paraId="2885E79C">
      <w:r>
        <w:t xml:space="preserve">      [name, json, now, now],</w:t>
      </w:r>
    </w:p>
    <w:p w14:paraId="31ACABEA">
      <w:r>
        <w:t xml:space="preserve">    );</w:t>
      </w:r>
    </w:p>
    <w:p w14:paraId="4A9FA2E3">
      <w:r>
        <w:t xml:space="preserve">    final id = _db.lastInsertRowId;</w:t>
      </w:r>
    </w:p>
    <w:p w14:paraId="62E74986">
      <w:r>
        <w:t xml:space="preserve">    LogService.instance.info(</w:t>
      </w:r>
    </w:p>
    <w:p w14:paraId="468E40ED">
      <w:r>
        <w:t xml:space="preserve">      LogTag.playlist,</w:t>
      </w:r>
    </w:p>
    <w:p w14:paraId="100BB7E8">
      <w:r>
        <w:t xml:space="preserve">      '创建个人歌单',</w:t>
      </w:r>
    </w:p>
    <w:p w14:paraId="335B7CC7">
      <w:r>
        <w:t xml:space="preserve">      detail: '歌单ID: $id\n歌单名称: $name\n诗歌数量: ${hymns.length}\n成员明细: $json\n创建时间: </w:t>
      </w:r>
    </w:p>
    <w:p w14:paraId="13E6F116">
      <w:r>
        <w:t>$now',</w:t>
      </w:r>
    </w:p>
    <w:p w14:paraId="6CED4035">
      <w:r>
        <w:t xml:space="preserve">    );</w:t>
      </w:r>
    </w:p>
    <w:p w14:paraId="38C8A68A">
      <w:r>
        <w:t xml:space="preserve">    return id;</w:t>
      </w:r>
    </w:p>
    <w:p w14:paraId="3C6BB488">
      <w:r>
        <w:t xml:space="preserve">  }</w:t>
      </w:r>
    </w:p>
    <w:p w14:paraId="2AC7E369">
      <w:r>
        <w:t xml:space="preserve">  void updatePlaylist(</w:t>
      </w:r>
    </w:p>
    <w:p w14:paraId="2CD7F82E">
      <w:r>
        <w:t xml:space="preserve">    int id,</w:t>
      </w:r>
    </w:p>
    <w:p w14:paraId="0DF5976C">
      <w:r>
        <w:t xml:space="preserve">    String name,</w:t>
      </w:r>
    </w:p>
    <w:p w14:paraId="3155FF72">
      <w:r>
        <w:t xml:space="preserve">    List&lt;MapEntry&lt;String, int&gt;&gt; hymns,</w:t>
      </w:r>
    </w:p>
    <w:p w14:paraId="6650A6A1">
      <w:r>
        <w:t xml:space="preserve">  ) {</w:t>
      </w:r>
    </w:p>
    <w:p w14:paraId="1A1FDA83">
      <w:r>
        <w:t xml:space="preserve">    final now = DateTime.now().toIso8601String();</w:t>
      </w:r>
    </w:p>
    <w:p w14:paraId="54B4A994">
      <w:r>
        <w:t xml:space="preserve">    final json = Playlist.hymnsToJson(hymns);</w:t>
      </w:r>
    </w:p>
    <w:p w14:paraId="4EB4DF67">
      <w:r>
        <w:t xml:space="preserve">    _db.execute(</w:t>
      </w:r>
    </w:p>
    <w:p w14:paraId="059DC69F">
      <w:r>
        <w:t xml:space="preserve">      'UPDATE playlist_hymn SET name = ?, hymns = ?, updated_at = ? WHERE id = ?',</w:t>
      </w:r>
    </w:p>
    <w:p w14:paraId="789CB7BE">
      <w:r>
        <w:t xml:space="preserve">      [name, json, now, id],</w:t>
      </w:r>
    </w:p>
    <w:p w14:paraId="543249DB">
      <w:r>
        <w:t xml:space="preserve">    );</w:t>
      </w:r>
    </w:p>
    <w:p w14:paraId="672DECA7">
      <w:r>
        <w:t xml:space="preserve">    LogService.instance.info(</w:t>
      </w:r>
    </w:p>
    <w:p w14:paraId="53B3CB29">
      <w:r>
        <w:t xml:space="preserve">      LogTag.playlist,</w:t>
      </w:r>
    </w:p>
    <w:p w14:paraId="007699C8">
      <w:r>
        <w:t xml:space="preserve">      '修改个人歌单',</w:t>
      </w:r>
    </w:p>
    <w:p w14:paraId="41155932">
      <w:r>
        <w:t xml:space="preserve">      detail: '歌单ID: $id\n歌单名称: $name\n诗歌数量: ${hymns.length}\n'</w:t>
      </w:r>
    </w:p>
    <w:p w14:paraId="14D260B8">
      <w:r>
        <w:t xml:space="preserve">          '成员明细: $json\n更新时间: $now',</w:t>
      </w:r>
    </w:p>
    <w:p w14:paraId="06CD5F10">
      <w:r>
        <w:t xml:space="preserve">    );</w:t>
      </w:r>
    </w:p>
    <w:p w14:paraId="074A2125">
      <w:r>
        <w:t xml:space="preserve">  }</w:t>
      </w:r>
    </w:p>
    <w:p w14:paraId="610C607B">
      <w:r>
        <w:t xml:space="preserve">  void renamePlaylist(int id, String newName) {</w:t>
      </w:r>
    </w:p>
    <w:p w14:paraId="69CFC4A4">
      <w:r>
        <w:t xml:space="preserve">    final now = DateTime.now().toIso8601String();</w:t>
      </w:r>
    </w:p>
    <w:p w14:paraId="4929FC57">
      <w:r>
        <w:t xml:space="preserve">    _db.execute(</w:t>
      </w:r>
    </w:p>
    <w:p w14:paraId="2ADE2DC4">
      <w:r>
        <w:t xml:space="preserve">      'UPDATE playlist_hymn SET name = ?, updated_at = ? WHERE id = ?',</w:t>
      </w:r>
    </w:p>
    <w:p w14:paraId="142F7A48">
      <w:r>
        <w:t xml:space="preserve">      [newName, now, id],</w:t>
      </w:r>
    </w:p>
    <w:p w14:paraId="6332766D">
      <w:r>
        <w:t xml:space="preserve">    );</w:t>
      </w:r>
    </w:p>
    <w:p w14:paraId="46ACCA41">
      <w:r>
        <w:t xml:space="preserve">    LogService.instance.info(</w:t>
      </w:r>
    </w:p>
    <w:p w14:paraId="38966D1F">
      <w:r>
        <w:t xml:space="preserve">      LogTag.playlist,</w:t>
      </w:r>
    </w:p>
    <w:p w14:paraId="6B707B45">
      <w:r>
        <w:t xml:space="preserve">      '重命名个人歌单',</w:t>
      </w:r>
    </w:p>
    <w:p w14:paraId="0FBAF0A6">
      <w:r>
        <w:t xml:space="preserve">      detail: '歌单ID: $id\n新名称: $newName\n更新时间: $now',</w:t>
      </w:r>
    </w:p>
    <w:p w14:paraId="375BBCB4">
      <w:r>
        <w:t xml:space="preserve">    );</w:t>
      </w:r>
    </w:p>
    <w:p w14:paraId="7640DCC0">
      <w:r>
        <w:t xml:space="preserve">  }</w:t>
      </w:r>
    </w:p>
    <w:p w14:paraId="5A7CC32A">
      <w:r>
        <w:t xml:space="preserve">  void deletePlaylist(int id) {</w:t>
      </w:r>
    </w:p>
    <w:p w14:paraId="2B95D55F">
      <w:r>
        <w:t xml:space="preserve">    final before = getPlaylistById(id);</w:t>
      </w:r>
    </w:p>
    <w:p w14:paraId="02DFC298">
      <w:r>
        <w:t xml:space="preserve">    _db.execute('DELETE FROM playlist_hymn WHERE id = ?', [id]);</w:t>
      </w:r>
    </w:p>
    <w:p w14:paraId="5E75809A">
      <w:r>
        <w:t xml:space="preserve">    LogService.instance.info(</w:t>
      </w:r>
    </w:p>
    <w:p w14:paraId="3A571346">
      <w:r>
        <w:t xml:space="preserve">      LogTag.playlist,</w:t>
      </w:r>
    </w:p>
    <w:p w14:paraId="3B95290B">
      <w:r>
        <w:t xml:space="preserve">      '删除个人歌单',</w:t>
      </w:r>
    </w:p>
    <w:p w14:paraId="18F86A1A">
      <w:r>
        <w:t xml:space="preserve">      detail: before == null</w:t>
      </w:r>
    </w:p>
    <w:p w14:paraId="13E6AEEB">
      <w:r>
        <w:t xml:space="preserve">          ? '歌单ID: $id（删除前未能读取到歌单信息）'</w:t>
      </w:r>
    </w:p>
    <w:p w14:paraId="715C7DE9">
      <w:r>
        <w:t xml:space="preserve">          : '歌单ID: $id\n歌单名称: ${before.name}\n'</w:t>
      </w:r>
    </w:p>
    <w:p w14:paraId="0ADB542F">
      <w:r>
        <w:t xml:space="preserve">              '诗歌数量: ${before.hymns.length}\n成员明细: ${Playlist.hymnsToJson(before.hymns)}'</w:t>
      </w:r>
    </w:p>
    <w:p w14:paraId="7E28BD2E">
      <w:r>
        <w:t>,</w:t>
      </w:r>
    </w:p>
    <w:p w14:paraId="100982EE">
      <w:r>
        <w:t xml:space="preserve">    );</w:t>
      </w:r>
    </w:p>
    <w:p w14:paraId="4B354E14">
      <w:r>
        <w:t xml:space="preserve">  }</w:t>
      </w:r>
    </w:p>
    <w:p w14:paraId="3EA5DBBD">
      <w:r>
        <w:t xml:space="preserve">  Map&lt;String, Object?&gt; _rowToMap(Row row) =&gt; Map&lt;String, Object?&gt;.from(row);</w:t>
      </w:r>
    </w:p>
    <w:p w14:paraId="120FFEE4">
      <w:r>
        <w:t xml:space="preserve">  void dispose() {</w:t>
      </w:r>
    </w:p>
    <w:p w14:paraId="3FF68D1D">
      <w:r>
        <w:t xml:space="preserve">    _db.dispose();</w:t>
      </w:r>
    </w:p>
    <w:p w14:paraId="190047AA">
      <w:r>
        <w:t xml:space="preserve">  }</w:t>
      </w:r>
    </w:p>
    <w:p w14:paraId="4B5A57D3">
      <w:r>
        <w:t>}</w:t>
      </w:r>
    </w:p>
    <w:p w14:paraId="36F4A16C">
      <w:r>
        <w:t>import 'package:flutter/material.dart';</w:t>
      </w:r>
    </w:p>
    <w:p w14:paraId="090795CB">
      <w:r>
        <w:t>import '../services/log_service.dart';</w:t>
      </w:r>
    </w:p>
    <w:p w14:paraId="446616AF">
      <w:r>
        <w:t>enum FontSizeLevel {</w:t>
      </w:r>
    </w:p>
    <w:p w14:paraId="63F3ED8C">
      <w:r>
        <w:t xml:space="preserve">  normal('normal', '默认', 1.0),</w:t>
      </w:r>
    </w:p>
    <w:p w14:paraId="02AA22E6">
      <w:r>
        <w:t xml:space="preserve">  medium('medium', '中号', 1.3),</w:t>
      </w:r>
    </w:p>
    <w:p w14:paraId="1E4C4EE0">
      <w:r>
        <w:t xml:space="preserve">  large('large', '大号', 1.6),</w:t>
      </w:r>
    </w:p>
    <w:p w14:paraId="11C4F375">
      <w:r>
        <w:t xml:space="preserve">  xlarge('xlarge', '最大', 1.9);</w:t>
      </w:r>
    </w:p>
    <w:p w14:paraId="561EB802">
      <w:r>
        <w:t xml:space="preserve">  const FontSizeLevel(this.id, this.label, this.scale);</w:t>
      </w:r>
    </w:p>
    <w:p w14:paraId="6C72D7BC">
      <w:r>
        <w:t xml:space="preserve">  final String id;</w:t>
      </w:r>
    </w:p>
    <w:p w14:paraId="25EAADED">
      <w:r>
        <w:t xml:space="preserve">  final String label;</w:t>
      </w:r>
    </w:p>
    <w:p w14:paraId="2739FDE6">
      <w:r>
        <w:t xml:space="preserve">  final double scale;</w:t>
      </w:r>
    </w:p>
    <w:p w14:paraId="4253B0FC">
      <w:r>
        <w:t>}</w:t>
      </w:r>
    </w:p>
    <w:p w14:paraId="20342D93">
      <w:r>
        <w:t>class FontScaleController {</w:t>
      </w:r>
    </w:p>
    <w:p w14:paraId="541FF845">
      <w:r>
        <w:t xml:space="preserve">  FontScaleController._();</w:t>
      </w:r>
    </w:p>
    <w:p w14:paraId="317F3D15">
      <w:r>
        <w:t xml:space="preserve">  static final FontScaleController instance = FontScaleController._();</w:t>
      </w:r>
    </w:p>
    <w:p w14:paraId="163649FB">
      <w:r>
        <w:t xml:space="preserve">  final ValueNotifier&lt;FontSizeLevel&gt; notifier =</w:t>
      </w:r>
    </w:p>
    <w:p w14:paraId="1F6B48BD">
      <w:r>
        <w:t xml:space="preserve">      ValueNotifier(FontSizeLevel.normal);</w:t>
      </w:r>
    </w:p>
    <w:p w14:paraId="6BD0B449">
      <w:r>
        <w:t xml:space="preserve">  FontSizeLevel get current =&gt; notifier.value;</w:t>
      </w:r>
    </w:p>
    <w:p w14:paraId="6E03BFCA">
      <w:r>
        <w:t xml:space="preserve">  double get scale =&gt; current.scale;</w:t>
      </w:r>
    </w:p>
    <w:p w14:paraId="3D8F83A9">
      <w:r>
        <w:t xml:space="preserve">  void switchTo(FontSizeLevel level) {</w:t>
      </w:r>
    </w:p>
    <w:p w14:paraId="213F374D">
      <w:r>
        <w:t xml:space="preserve">    if (level == current) return;</w:t>
      </w:r>
    </w:p>
    <w:p w14:paraId="1DAF8369">
      <w:r>
        <w:t xml:space="preserve">    LogService.instance</w:t>
      </w:r>
    </w:p>
    <w:p w14:paraId="270595C8">
      <w:r>
        <w:t xml:space="preserve">        .info(LogTag.action, '切换字号等级: ${level.label}（×${level.scale}）');</w:t>
      </w:r>
    </w:p>
    <w:p w14:paraId="29657FBA">
      <w:r>
        <w:t xml:space="preserve">    notifier.value = level;</w:t>
      </w:r>
    </w:p>
    <w:p w14:paraId="53BD56F0">
      <w:r>
        <w:t xml:space="preserve">  }</w:t>
      </w:r>
    </w:p>
    <w:p w14:paraId="51BC63ED">
      <w:r>
        <w:t>}</w:t>
      </w:r>
    </w:p>
    <w:p w14:paraId="5AA84B76">
      <w:r>
        <w:t>class AppFonts {</w:t>
      </w:r>
    </w:p>
    <w:p w14:paraId="458242EC">
      <w:r>
        <w:t xml:space="preserve">  static double get scale =&gt; FontScaleController.instance.scale;</w:t>
      </w:r>
    </w:p>
    <w:p w14:paraId="0D7AD43F">
      <w:r>
        <w:t xml:space="preserve">  static double get lyricsScale =&gt; scale;</w:t>
      </w:r>
    </w:p>
    <w:p w14:paraId="76A719C0">
      <w:r>
        <w:t>}</w:t>
      </w:r>
    </w:p>
    <w:p w14:paraId="517CF5FC">
      <w:r>
        <w:t>FontSizeLevel fontSizeLevelById(String? id) {</w:t>
      </w:r>
    </w:p>
    <w:p w14:paraId="7863393D">
      <w:r>
        <w:t xml:space="preserve">  return FontSizeLevel.values.firstWhere(</w:t>
      </w:r>
    </w:p>
    <w:p w14:paraId="79E3F71A">
      <w:r>
        <w:t xml:space="preserve">    (l) =&gt; l.id == id,</w:t>
      </w:r>
    </w:p>
    <w:p w14:paraId="5747E15C">
      <w:r>
        <w:t xml:space="preserve">    orElse: () =&gt; FontSizeLevel.normal,</w:t>
      </w:r>
    </w:p>
    <w:p w14:paraId="2423AE11">
      <w:r>
        <w:t xml:space="preserve">  );</w:t>
      </w:r>
    </w:p>
    <w:p w14:paraId="664E60F5">
      <w:r>
        <w:t>}</w:t>
      </w:r>
    </w:p>
    <w:p w14:paraId="7800017C">
      <w:r>
        <w:t>import 'package:flutter/material.dart';</w:t>
      </w:r>
    </w:p>
    <w:p w14:paraId="6527F4B2">
      <w:r>
        <w:t>class AppPalette {</w:t>
      </w:r>
    </w:p>
    <w:p w14:paraId="0EA6C877">
      <w:r>
        <w:t xml:space="preserve">  final String id;</w:t>
      </w:r>
    </w:p>
    <w:p w14:paraId="06CDC6AC">
      <w:r>
        <w:t xml:space="preserve">  final String name;</w:t>
      </w:r>
    </w:p>
    <w:p w14:paraId="30431314">
      <w:r>
        <w:t xml:space="preserve">  final Brightness brightness;</w:t>
      </w:r>
    </w:p>
    <w:p w14:paraId="5E3821E4">
      <w:r>
        <w:t xml:space="preserve">  final Color primary;</w:t>
      </w:r>
    </w:p>
    <w:p w14:paraId="046F92A4">
      <w:r>
        <w:t xml:space="preserve">  final Color primaryHover;</w:t>
      </w:r>
    </w:p>
    <w:p w14:paraId="17BCF6BA">
      <w:r>
        <w:t xml:space="preserve">  final Color accent;</w:t>
      </w:r>
    </w:p>
    <w:p w14:paraId="5144B06D">
      <w:r>
        <w:t xml:space="preserve">  final Color pageBg;</w:t>
      </w:r>
    </w:p>
    <w:p w14:paraId="4DCBB69F">
      <w:r>
        <w:t xml:space="preserve">  final Color cardBg;</w:t>
      </w:r>
    </w:p>
    <w:p w14:paraId="4D66B579">
      <w:r>
        <w:t xml:space="preserve">  final Color titleBarBg;</w:t>
      </w:r>
    </w:p>
    <w:p w14:paraId="62B3D51C">
      <w:r>
        <w:t xml:space="preserve">  final Color topBarBg;</w:t>
      </w:r>
    </w:p>
    <w:p w14:paraId="5D33BB59">
      <w:r>
        <w:t xml:space="preserve">  final Color sidebarBg;</w:t>
      </w:r>
    </w:p>
    <w:p w14:paraId="5C93C74A">
      <w:r>
        <w:t xml:space="preserve">  final Color rightPanelBg;</w:t>
      </w:r>
    </w:p>
    <w:p w14:paraId="69FE8B0E">
      <w:r>
        <w:t xml:space="preserve">  final Color versionBarBg;</w:t>
      </w:r>
    </w:p>
    <w:p w14:paraId="4D60153A">
      <w:r>
        <w:t xml:space="preserve">  final Color playBarBg;</w:t>
      </w:r>
    </w:p>
    <w:p w14:paraId="19C32463">
      <w:r>
        <w:t xml:space="preserve">  final Color statusBarBg;</w:t>
      </w:r>
    </w:p>
    <w:p w14:paraId="0C2464EF">
      <w:r>
        <w:t xml:space="preserve">  final Color controlBg;</w:t>
      </w:r>
    </w:p>
    <w:p w14:paraId="41A89D1D">
      <w:r>
        <w:t xml:space="preserve">  final Color controlBorder;</w:t>
      </w:r>
    </w:p>
    <w:p w14:paraId="06EDDEB0">
      <w:r>
        <w:t xml:space="preserve">  final Color lyricsBg;</w:t>
      </w:r>
    </w:p>
    <w:p w14:paraId="0B889E38">
      <w:r>
        <w:t xml:space="preserve">  final Color textPrimary;</w:t>
      </w:r>
    </w:p>
    <w:p w14:paraId="44648C4A">
      <w:r>
        <w:t xml:space="preserve">  final Color textSecondary;</w:t>
      </w:r>
    </w:p>
    <w:p w14:paraId="5D0FA1C7">
      <w:r>
        <w:t xml:space="preserve">  final Color textTertiary;</w:t>
      </w:r>
    </w:p>
    <w:p w14:paraId="035A00FF">
      <w:r>
        <w:t xml:space="preserve">  final Color divider;</w:t>
      </w:r>
    </w:p>
    <w:p w14:paraId="42114424">
      <w:r>
        <w:t xml:space="preserve">  final Color border;</w:t>
      </w:r>
    </w:p>
    <w:p w14:paraId="747DBB72">
      <w:r>
        <w:t xml:space="preserve">  final Color success;</w:t>
      </w:r>
    </w:p>
    <w:p w14:paraId="574A8433">
      <w:r>
        <w:t xml:space="preserve">  final Color warning;</w:t>
      </w:r>
    </w:p>
    <w:p w14:paraId="57C27FEC">
      <w:r>
        <w:t xml:space="preserve">  final Color danger;</w:t>
      </w:r>
    </w:p>
    <w:p w14:paraId="3322A448">
      <w:r>
        <w:t xml:space="preserve">  final Color selectedBg;</w:t>
      </w:r>
    </w:p>
    <w:p w14:paraId="638CEDA6">
      <w:r>
        <w:t xml:space="preserve">  final Color scrollbarThumb;</w:t>
      </w:r>
    </w:p>
    <w:p w14:paraId="164C8F96">
      <w:r>
        <w:t xml:space="preserve">  final Color windowBtnHover;</w:t>
      </w:r>
    </w:p>
    <w:p w14:paraId="0F242FCD">
      <w:r>
        <w:t xml:space="preserve">  const AppPalette({</w:t>
      </w:r>
    </w:p>
    <w:p w14:paraId="2382992A">
      <w:r>
        <w:t xml:space="preserve">    required this.id,</w:t>
      </w:r>
    </w:p>
    <w:p w14:paraId="62245B2E">
      <w:r>
        <w:t xml:space="preserve">    required this.name,</w:t>
      </w:r>
    </w:p>
    <w:p w14:paraId="4D769DB3">
      <w:r>
        <w:t xml:space="preserve">    this.brightness = Brightness.light,</w:t>
      </w:r>
    </w:p>
    <w:p w14:paraId="74970973">
      <w:r>
        <w:t xml:space="preserve">    required this.primary,</w:t>
      </w:r>
    </w:p>
    <w:p w14:paraId="4FEFF489">
      <w:r>
        <w:t xml:space="preserve">    required this.primaryHover,</w:t>
      </w:r>
    </w:p>
    <w:p w14:paraId="29E6E397">
      <w:r>
        <w:t xml:space="preserve">    required this.accent,</w:t>
      </w:r>
    </w:p>
    <w:p w14:paraId="15601A4F">
      <w:r>
        <w:t xml:space="preserve">    required this.pageBg,</w:t>
      </w:r>
    </w:p>
    <w:p w14:paraId="319E9768">
      <w:r>
        <w:t xml:space="preserve">    required this.cardBg,</w:t>
      </w:r>
    </w:p>
    <w:p w14:paraId="11E244A1">
      <w:r>
        <w:t xml:space="preserve">    required this.titleBarBg,</w:t>
      </w:r>
    </w:p>
    <w:p w14:paraId="37242B33">
      <w:r>
        <w:t xml:space="preserve">    required this.topBarBg,</w:t>
      </w:r>
    </w:p>
    <w:p w14:paraId="03ED7B25">
      <w:r>
        <w:t xml:space="preserve">    required this.sidebarBg,</w:t>
      </w:r>
    </w:p>
    <w:p w14:paraId="73DDC54B">
      <w:r>
        <w:t xml:space="preserve">    required this.rightPanelBg,</w:t>
      </w:r>
    </w:p>
    <w:p w14:paraId="23FE0EEC">
      <w:r>
        <w:t xml:space="preserve">    required this.versionBarBg,</w:t>
      </w:r>
    </w:p>
    <w:p w14:paraId="70DDC575">
      <w:r>
        <w:t xml:space="preserve">    required this.playBarBg,</w:t>
      </w:r>
    </w:p>
    <w:p w14:paraId="20D3FC87">
      <w:r>
        <w:t xml:space="preserve">    required this.statusBarBg,</w:t>
      </w:r>
    </w:p>
    <w:p w14:paraId="060873EE">
      <w:r>
        <w:t xml:space="preserve">    required this.controlBg,</w:t>
      </w:r>
    </w:p>
    <w:p w14:paraId="73A43B17">
      <w:r>
        <w:t xml:space="preserve">    required this.controlBorder,</w:t>
      </w:r>
    </w:p>
    <w:p w14:paraId="7B333E67">
      <w:r>
        <w:t xml:space="preserve">    required this.lyricsBg,</w:t>
      </w:r>
    </w:p>
    <w:p w14:paraId="778DA15D">
      <w:r>
        <w:t xml:space="preserve">    required this.textPrimary,</w:t>
      </w:r>
    </w:p>
    <w:p w14:paraId="0D3BACFE">
      <w:r>
        <w:t xml:space="preserve">    required this.textSecondary,</w:t>
      </w:r>
    </w:p>
    <w:p w14:paraId="1F6C5370">
      <w:r>
        <w:t xml:space="preserve">    required this.textTertiary,</w:t>
      </w:r>
    </w:p>
    <w:p w14:paraId="484F9716">
      <w:r>
        <w:t xml:space="preserve">    required this.divider,</w:t>
      </w:r>
    </w:p>
    <w:p w14:paraId="1C76D307">
      <w:r>
        <w:t xml:space="preserve">    required this.border,</w:t>
      </w:r>
    </w:p>
    <w:p w14:paraId="2A35CB60">
      <w:r>
        <w:t xml:space="preserve">    required this.success,</w:t>
      </w:r>
    </w:p>
    <w:p w14:paraId="537F0432">
      <w:r>
        <w:t xml:space="preserve">    required this.warning,</w:t>
      </w:r>
    </w:p>
    <w:p w14:paraId="10FAEA52">
      <w:r>
        <w:t xml:space="preserve">    required this.danger,</w:t>
      </w:r>
    </w:p>
    <w:p w14:paraId="54A4AAD0">
      <w:r>
        <w:t xml:space="preserve">    required this.selectedBg,</w:t>
      </w:r>
    </w:p>
    <w:p w14:paraId="1C827F40">
      <w:r>
        <w:t xml:space="preserve">    required this.scrollbarThumb,</w:t>
      </w:r>
    </w:p>
    <w:p w14:paraId="4334BC42">
      <w:r>
        <w:t xml:space="preserve">    required this.windowBtnHover,</w:t>
      </w:r>
    </w:p>
    <w:p w14:paraId="7F43A0AD">
      <w:r>
        <w:t xml:space="preserve">  });</w:t>
      </w:r>
    </w:p>
    <w:p w14:paraId="095FE62C">
      <w:r>
        <w:t>}</w:t>
      </w:r>
    </w:p>
    <w:p w14:paraId="399FAFC5">
      <w:r>
        <w:t>const kPaletteMorning = AppPalette(</w:t>
      </w:r>
    </w:p>
    <w:p w14:paraId="21C36A46">
      <w:r>
        <w:t xml:space="preserve">  id: 'morningBlue',</w:t>
      </w:r>
    </w:p>
    <w:p w14:paraId="35E7B92D">
      <w:r>
        <w:t xml:space="preserve">  name: '晨光蓝 · 经典',</w:t>
      </w:r>
    </w:p>
    <w:p w14:paraId="6EFDE8BE">
      <w:r>
        <w:t xml:space="preserve">  primary: Color(0xFF2B6AE0),</w:t>
      </w:r>
    </w:p>
    <w:p w14:paraId="7ECA035D">
      <w:r>
        <w:t xml:space="preserve">  primaryHover: Color(0xFF1E57C8),</w:t>
      </w:r>
    </w:p>
    <w:p w14:paraId="4115E41D">
      <w:r>
        <w:t xml:space="preserve">  accent: Color(0xFF00A870),</w:t>
      </w:r>
    </w:p>
    <w:p w14:paraId="0AF00261">
      <w:r>
        <w:t xml:space="preserve">  pageBg: Color(0xFFFAFBFC),</w:t>
      </w:r>
    </w:p>
    <w:p w14:paraId="73959658">
      <w:r>
        <w:t xml:space="preserve">  cardBg: Color(0xFFFFFFFF),</w:t>
      </w:r>
    </w:p>
    <w:p w14:paraId="37B51BE4">
      <w:r>
        <w:t xml:space="preserve">  titleBarBg: Color(0xFFFFFFFF),</w:t>
      </w:r>
    </w:p>
    <w:p w14:paraId="196440CD">
      <w:r>
        <w:t xml:space="preserve">  topBarBg: Color(0xFFF5F8FF),</w:t>
      </w:r>
    </w:p>
    <w:p w14:paraId="551C8E00">
      <w:r>
        <w:t xml:space="preserve">  sidebarBg: Color(0xFFEBF1FA),</w:t>
      </w:r>
    </w:p>
    <w:p w14:paraId="0EFD0E08">
      <w:r>
        <w:t xml:space="preserve">  rightPanelBg: Color(0xFFF1F4FA),</w:t>
      </w:r>
    </w:p>
    <w:p w14:paraId="55D62BDE">
      <w:r>
        <w:t xml:space="preserve">  versionBarBg: Color(0xFFE4EFFC),</w:t>
      </w:r>
    </w:p>
    <w:p w14:paraId="604C0E96">
      <w:r>
        <w:t xml:space="preserve">  playBarBg: Color(0xFFFBFCFE),</w:t>
      </w:r>
    </w:p>
    <w:p w14:paraId="347CB89A">
      <w:r>
        <w:t xml:space="preserve">  statusBarBg: Color(0xFFF2F5FA),</w:t>
      </w:r>
    </w:p>
    <w:p w14:paraId="5E4A7B09">
      <w:r>
        <w:t xml:space="preserve">  controlBg: Color(0xFFEDF3FB),</w:t>
      </w:r>
    </w:p>
    <w:p w14:paraId="7FDE1C42">
      <w:r>
        <w:t xml:space="preserve">  controlBorder: Color(0xFF98A1B2),</w:t>
      </w:r>
    </w:p>
    <w:p w14:paraId="06432E1B">
      <w:r>
        <w:t xml:space="preserve">  lyricsBg: Color(0xFFF2F6FD),</w:t>
      </w:r>
    </w:p>
    <w:p w14:paraId="3B5702E9">
      <w:r>
        <w:t xml:space="preserve">  textPrimary: Color(0xFF1F2329),</w:t>
      </w:r>
    </w:p>
    <w:p w14:paraId="499A2EFC">
      <w:r>
        <w:t xml:space="preserve">  textSecondary: Color(0xFF646A73),</w:t>
      </w:r>
    </w:p>
    <w:p w14:paraId="27161A10">
      <w:r>
        <w:t xml:space="preserve">  textTertiary: Color(0xFF8F959E),</w:t>
      </w:r>
    </w:p>
    <w:p w14:paraId="2B3DED2C">
      <w:r>
        <w:t xml:space="preserve">  divider: Color(0xFFE5E6EB),</w:t>
      </w:r>
    </w:p>
    <w:p w14:paraId="69461938">
      <w:r>
        <w:t xml:space="preserve">  border: Color(0xFFD0D3D9),</w:t>
      </w:r>
    </w:p>
    <w:p w14:paraId="5101E29C">
      <w:r>
        <w:t xml:space="preserve">  success: Color(0xFF00A870),</w:t>
      </w:r>
    </w:p>
    <w:p w14:paraId="42627BA8">
      <w:r>
        <w:t xml:space="preserve">  warning: Color(0xFFFF9F0A),</w:t>
      </w:r>
    </w:p>
    <w:p w14:paraId="46749C3E">
      <w:r>
        <w:t xml:space="preserve">  danger: Color(0xFFF54A45),</w:t>
      </w:r>
    </w:p>
    <w:p w14:paraId="5ED8CDB0">
      <w:r>
        <w:t xml:space="preserve">  selectedBg: Color(0xFFE8F0FE),</w:t>
      </w:r>
    </w:p>
    <w:p w14:paraId="290BC1C6">
      <w:r>
        <w:t xml:space="preserve">  scrollbarThumb: Color(0xFFC1C1C1),</w:t>
      </w:r>
    </w:p>
    <w:p w14:paraId="01A1694B">
      <w:r>
        <w:t xml:space="preserve">  windowBtnHover: Color(0xFFE5E6EB),</w:t>
      </w:r>
    </w:p>
    <w:p w14:paraId="475EA15B">
      <w:r>
        <w:t>);</w:t>
      </w:r>
    </w:p>
    <w:p w14:paraId="63388A4E">
      <w:r>
        <w:t>const kPaletteWarmGold = AppPalette(</w:t>
      </w:r>
    </w:p>
    <w:p w14:paraId="63500F1A">
      <w:r>
        <w:t xml:space="preserve">  id: 'warmGold',</w:t>
      </w:r>
    </w:p>
    <w:p w14:paraId="6E85A4FC">
      <w:r>
        <w:t xml:space="preserve">  name: '暖阳金 · 圣堂',</w:t>
      </w:r>
    </w:p>
    <w:p w14:paraId="55854D4E">
      <w:r>
        <w:t xml:space="preserve">  primary: Color(0xFFC68A1B),</w:t>
      </w:r>
    </w:p>
    <w:p w14:paraId="5F16201D">
      <w:r>
        <w:t xml:space="preserve">  primaryHover: Color(0xFFA8730F),</w:t>
      </w:r>
    </w:p>
    <w:p w14:paraId="1A6EE676">
      <w:r>
        <w:t xml:space="preserve">  accent: Color(0xFF5B8C5A),</w:t>
      </w:r>
    </w:p>
    <w:p w14:paraId="5C017195">
      <w:r>
        <w:t xml:space="preserve">  pageBg: Color(0xFFFDFBF6),</w:t>
      </w:r>
    </w:p>
    <w:p w14:paraId="1E99493B">
      <w:r>
        <w:t xml:space="preserve">  cardBg: Color(0xFFFFFFFF),</w:t>
      </w:r>
    </w:p>
    <w:p w14:paraId="040DA1DC">
      <w:r>
        <w:t xml:space="preserve">  titleBarBg: Color(0xFFFFFFFF),</w:t>
      </w:r>
    </w:p>
    <w:p w14:paraId="0B74E8FA">
      <w:r>
        <w:t xml:space="preserve">  topBarBg: Color(0xFFFBF6EA),</w:t>
      </w:r>
    </w:p>
    <w:p w14:paraId="2BDAEADC">
      <w:r>
        <w:t xml:space="preserve">  sidebarBg: Color(0xFFF6EFDD),</w:t>
      </w:r>
    </w:p>
    <w:p w14:paraId="1DDA4EC2">
      <w:r>
        <w:t xml:space="preserve">  rightPanelBg: Color(0xFFF8F2E5),</w:t>
      </w:r>
    </w:p>
    <w:p w14:paraId="5F68F04A">
      <w:r>
        <w:t xml:space="preserve">  versionBarBg: Color(0xFFF0E7CE),</w:t>
      </w:r>
    </w:p>
    <w:p w14:paraId="02FBECC7">
      <w:r>
        <w:t xml:space="preserve">  playBarBg: Color(0xFFFCFAF4),</w:t>
      </w:r>
    </w:p>
    <w:p w14:paraId="30432DC7">
      <w:r>
        <w:t xml:space="preserve">  statusBarBg: Color(0xFFF8F4EA),</w:t>
      </w:r>
    </w:p>
    <w:p w14:paraId="4C44B047">
      <w:r>
        <w:t xml:space="preserve">  controlBg: Color(0xFFF7EFDC),</w:t>
      </w:r>
    </w:p>
    <w:p w14:paraId="59C6656F">
      <w:r>
        <w:t xml:space="preserve">  controlBorder: Color(0xFFA2947A),</w:t>
      </w:r>
    </w:p>
    <w:p w14:paraId="0ED2DA8C">
      <w:r>
        <w:t xml:space="preserve">  lyricsBg: Color(0xFFFCF4E0),</w:t>
      </w:r>
    </w:p>
    <w:p w14:paraId="09CC9DDF">
      <w:r>
        <w:t xml:space="preserve">  textPrimary: Color(0xFF3A3124),</w:t>
      </w:r>
    </w:p>
    <w:p w14:paraId="746BCF3D">
      <w:r>
        <w:t xml:space="preserve">  textSecondary: Color(0xFF6B6152),</w:t>
      </w:r>
    </w:p>
    <w:p w14:paraId="558F2AF6">
      <w:r>
        <w:t xml:space="preserve">  textTertiary: Color(0xFF97896F),</w:t>
      </w:r>
    </w:p>
    <w:p w14:paraId="0A454BFF">
      <w:r>
        <w:t xml:space="preserve">  divider: Color(0xFFE9DFC8),</w:t>
      </w:r>
    </w:p>
    <w:p w14:paraId="2370630D">
      <w:r>
        <w:t xml:space="preserve">  border: Color(0xFFD6C9AE),</w:t>
      </w:r>
    </w:p>
    <w:p w14:paraId="45BE1E23">
      <w:r>
        <w:t xml:space="preserve">  success: Color(0xFF5B8C5A),</w:t>
      </w:r>
    </w:p>
    <w:p w14:paraId="7EDCD901">
      <w:r>
        <w:t xml:space="preserve">  warning: Color(0xFFD97A06),</w:t>
      </w:r>
    </w:p>
    <w:p w14:paraId="649EAED9">
      <w:r>
        <w:t xml:space="preserve">  danger: Color(0xFFC0392B),</w:t>
      </w:r>
    </w:p>
    <w:p w14:paraId="1D89FE87">
      <w:r>
        <w:t xml:space="preserve">  selectedBg: Color(0xFFF5E7C3),</w:t>
      </w:r>
    </w:p>
    <w:p w14:paraId="1933DD3C">
      <w:r>
        <w:t xml:space="preserve">  scrollbarThumb: Color(0xFFCBBF9F),</w:t>
      </w:r>
    </w:p>
    <w:p w14:paraId="6D4B9059">
      <w:r>
        <w:t xml:space="preserve">  windowBtnHover: Color(0xFFEFE6CF),</w:t>
      </w:r>
    </w:p>
    <w:p w14:paraId="3B76D04E">
      <w:r>
        <w:t>);</w:t>
      </w:r>
    </w:p>
    <w:p w14:paraId="75F13BE7">
      <w:r>
        <w:t>const kPaletteCalmGreen = AppPalette(</w:t>
      </w:r>
    </w:p>
    <w:p w14:paraId="40F59433">
      <w:r>
        <w:t xml:space="preserve">  id: 'calmGreen',</w:t>
      </w:r>
    </w:p>
    <w:p w14:paraId="0B1FA663">
      <w:r>
        <w:t xml:space="preserve">  name: '静谧绿 · 草木',</w:t>
      </w:r>
    </w:p>
    <w:p w14:paraId="305D36D1">
      <w:r>
        <w:t xml:space="preserve">  primary: Color(0xFF2F7D5A),</w:t>
      </w:r>
    </w:p>
    <w:p w14:paraId="5C43DE65">
      <w:r>
        <w:t xml:space="preserve">  primaryHover: Color(0xFF25654A),</w:t>
      </w:r>
    </w:p>
    <w:p w14:paraId="1B095DAB">
      <w:r>
        <w:t xml:space="preserve">  accent: Color(0xFF5BA37E),</w:t>
      </w:r>
    </w:p>
    <w:p w14:paraId="712BE1CB">
      <w:r>
        <w:t xml:space="preserve">  pageBg: Color(0xFFFBFFFC),</w:t>
      </w:r>
    </w:p>
    <w:p w14:paraId="403BBB38">
      <w:r>
        <w:t xml:space="preserve">  cardBg: Color(0xFFFFFFFF),</w:t>
      </w:r>
    </w:p>
    <w:p w14:paraId="734FC9F3">
      <w:r>
        <w:t xml:space="preserve">  titleBarBg: Color(0xFFFFFFFF),</w:t>
      </w:r>
    </w:p>
    <w:p w14:paraId="78DA86F2">
      <w:r>
        <w:t xml:space="preserve">  topBarBg: Color(0xFFF2F8F4),</w:t>
      </w:r>
    </w:p>
    <w:p w14:paraId="7C57712D">
      <w:r>
        <w:t xml:space="preserve">  sidebarBg: Color(0xFFEBF4EE),</w:t>
      </w:r>
    </w:p>
    <w:p w14:paraId="5A9E93EB">
      <w:r>
        <w:t xml:space="preserve">  rightPanelBg: Color(0xFFEFF7F2),</w:t>
      </w:r>
    </w:p>
    <w:p w14:paraId="57925370">
      <w:r>
        <w:t xml:space="preserve">  versionBarBg: Color(0xFFE3F0E7),</w:t>
      </w:r>
    </w:p>
    <w:p w14:paraId="31DD7397">
      <w:r>
        <w:t xml:space="preserve">  playBarBg: Color(0xFFF7FBF8),</w:t>
      </w:r>
    </w:p>
    <w:p w14:paraId="43D67496">
      <w:r>
        <w:t xml:space="preserve">  statusBarBg: Color(0xFFF1F7F3),</w:t>
      </w:r>
    </w:p>
    <w:p w14:paraId="2AA609A4">
      <w:r>
        <w:t xml:space="preserve">  controlBg: Color(0xFFEAF4EE),</w:t>
      </w:r>
    </w:p>
    <w:p w14:paraId="168AFFAF">
      <w:r>
        <w:t xml:space="preserve">  controlBorder: Color(0xFF95A89D),</w:t>
      </w:r>
    </w:p>
    <w:p w14:paraId="1D4BD5D9">
      <w:r>
        <w:t xml:space="preserve">  lyricsBg: Color(0xFFEEF8F2),</w:t>
      </w:r>
    </w:p>
    <w:p w14:paraId="1453644A">
      <w:r>
        <w:t xml:space="preserve">  textPrimary: Color(0xFF22322B),</w:t>
      </w:r>
    </w:p>
    <w:p w14:paraId="5B44C392">
      <w:r>
        <w:t xml:space="preserve">  textSecondary: Color(0xFF5C6E65),</w:t>
      </w:r>
    </w:p>
    <w:p w14:paraId="1D8D44D4">
      <w:r>
        <w:t xml:space="preserve">  textTertiary: Color(0xFF8A9A92),</w:t>
      </w:r>
    </w:p>
    <w:p w14:paraId="59FE61CE">
      <w:r>
        <w:t xml:space="preserve">  divider: Color(0xFFDEE8E1),</w:t>
      </w:r>
    </w:p>
    <w:p w14:paraId="7429C18A">
      <w:r>
        <w:t xml:space="preserve">  border: Color(0xFFC9D6CE),</w:t>
      </w:r>
    </w:p>
    <w:p w14:paraId="22EAA2E5">
      <w:r>
        <w:t xml:space="preserve">  success: Color(0xFF3E8F6A),</w:t>
      </w:r>
    </w:p>
    <w:p w14:paraId="4AD2083D">
      <w:r>
        <w:t xml:space="preserve">  warning: Color(0xFFD9840A),</w:t>
      </w:r>
    </w:p>
    <w:p w14:paraId="3D9DCE94">
      <w:r>
        <w:t xml:space="preserve">  danger: Color(0xFFD04A44),</w:t>
      </w:r>
    </w:p>
    <w:p w14:paraId="47D1390F">
      <w:r>
        <w:t xml:space="preserve">  selectedBg: Color(0xFFE1F0E7),</w:t>
      </w:r>
    </w:p>
    <w:p w14:paraId="7A142E26">
      <w:r>
        <w:t xml:space="preserve">  scrollbarThumb: Color(0xFFB9C6BE),</w:t>
      </w:r>
    </w:p>
    <w:p w14:paraId="6A154275">
      <w:r>
        <w:t xml:space="preserve">  windowBtnHover: Color(0xFFE2EDE6),</w:t>
      </w:r>
    </w:p>
    <w:p w14:paraId="08C9F1E4">
      <w:r>
        <w:t>);</w:t>
      </w:r>
    </w:p>
    <w:p w14:paraId="71C8D349">
      <w:r>
        <w:t>const kPaletteElegantPurple = AppPalette(</w:t>
      </w:r>
    </w:p>
    <w:p w14:paraId="706F7C1C">
      <w:r>
        <w:t xml:space="preserve">  id: 'elegantPurple',</w:t>
      </w:r>
    </w:p>
    <w:p w14:paraId="516955C2">
      <w:r>
        <w:t xml:space="preserve">  name: '典雅紫 · 暮云',</w:t>
      </w:r>
    </w:p>
    <w:p w14:paraId="79AD1663">
      <w:r>
        <w:t xml:space="preserve">  primary: Color(0xFF6E56CF),</w:t>
      </w:r>
    </w:p>
    <w:p w14:paraId="617D9A89">
      <w:r>
        <w:t xml:space="preserve">  primaryHover: Color(0xFF5B46B3),</w:t>
      </w:r>
    </w:p>
    <w:p w14:paraId="2FD8875E">
      <w:r>
        <w:t xml:space="preserve">  accent: Color(0xFF1FA8A0),</w:t>
      </w:r>
    </w:p>
    <w:p w14:paraId="6CCDCB88">
      <w:r>
        <w:t xml:space="preserve">  pageBg: Color(0xFFFBFAFD),</w:t>
      </w:r>
    </w:p>
    <w:p w14:paraId="5EEE9BEE">
      <w:r>
        <w:t xml:space="preserve">  cardBg: Color(0xFFFFFFFF),</w:t>
      </w:r>
    </w:p>
    <w:p w14:paraId="798637F0">
      <w:r>
        <w:t xml:space="preserve">  titleBarBg: Color(0xFFFFFFFF),</w:t>
      </w:r>
    </w:p>
    <w:p w14:paraId="3EE97CB2">
      <w:r>
        <w:t xml:space="preserve">  topBarBg: Color(0xFFF4F1FB),</w:t>
      </w:r>
    </w:p>
    <w:p w14:paraId="17A8FDBF">
      <w:r>
        <w:t xml:space="preserve">  sidebarBg: Color(0xFFEDE7F7),</w:t>
      </w:r>
    </w:p>
    <w:p w14:paraId="721F3AD5">
      <w:r>
        <w:t xml:space="preserve">  rightPanelBg: Color(0xFFF1EDF8),</w:t>
      </w:r>
    </w:p>
    <w:p w14:paraId="1189239A">
      <w:r>
        <w:t xml:space="preserve">  versionBarBg: Color(0xFFE5DFF4),</w:t>
      </w:r>
    </w:p>
    <w:p w14:paraId="1C2339B9">
      <w:r>
        <w:t xml:space="preserve">  playBarBg: Color(0xFFFAF8FD),</w:t>
      </w:r>
    </w:p>
    <w:p w14:paraId="07C26FE2">
      <w:r>
        <w:t xml:space="preserve">  statusBarBg: Color(0xFFF2EFF9),</w:t>
      </w:r>
    </w:p>
    <w:p w14:paraId="0A8405EE">
      <w:r>
        <w:t xml:space="preserve">  controlBg: Color(0xFFECE6F8),</w:t>
      </w:r>
    </w:p>
    <w:p w14:paraId="42B2A261">
      <w:r>
        <w:t xml:space="preserve">  controlBorder: Color(0xFFA095BA),</w:t>
      </w:r>
    </w:p>
    <w:p w14:paraId="6C4155DE">
      <w:r>
        <w:t xml:space="preserve">  lyricsBg: Color(0xFFF1EBFA),</w:t>
      </w:r>
    </w:p>
    <w:p w14:paraId="552736E4">
      <w:r>
        <w:t xml:space="preserve">  textPrimary: Color(0xFF2E2A3C),</w:t>
      </w:r>
    </w:p>
    <w:p w14:paraId="61853CB0">
      <w:r>
        <w:t xml:space="preserve">  textSecondary: Color(0xFF6A6480),</w:t>
      </w:r>
    </w:p>
    <w:p w14:paraId="38C5E0B2">
      <w:r>
        <w:t xml:space="preserve">  textTertiary: Color(0xFF9790AC),</w:t>
      </w:r>
    </w:p>
    <w:p w14:paraId="2BE34A7D">
      <w:r>
        <w:t xml:space="preserve">  divider: Color(0xFFE4DFEE),</w:t>
      </w:r>
    </w:p>
    <w:p w14:paraId="2F0CC69F">
      <w:r>
        <w:t xml:space="preserve">  border: Color(0xFFCEC6DE),</w:t>
      </w:r>
    </w:p>
    <w:p w14:paraId="2244CFBC">
      <w:r>
        <w:t xml:space="preserve">  success: Color(0xFF17A094),</w:t>
      </w:r>
    </w:p>
    <w:p w14:paraId="4F5A2F11">
      <w:r>
        <w:t xml:space="preserve">  warning: Color(0xFFE08B0C),</w:t>
      </w:r>
    </w:p>
    <w:p w14:paraId="27290333">
      <w:r>
        <w:t xml:space="preserve">  danger: Color(0xFFD34D55),</w:t>
      </w:r>
    </w:p>
    <w:p w14:paraId="18DAF6BB">
      <w:r>
        <w:t xml:space="preserve">  selectedBg: Color(0xFFECE5FA),</w:t>
      </w:r>
    </w:p>
    <w:p w14:paraId="0346B4F0">
      <w:r>
        <w:t xml:space="preserve">  scrollbarThumb: Color(0xFFC2BACD),</w:t>
      </w:r>
    </w:p>
    <w:p w14:paraId="6D627814">
      <w:r>
        <w:t xml:space="preserve">  windowBtnHover: Color(0xFFE9E3F2),</w:t>
      </w:r>
    </w:p>
    <w:p w14:paraId="1CB2BE7A">
      <w:r>
        <w:t>);</w:t>
      </w:r>
    </w:p>
    <w:p w14:paraId="7CFCA93F">
      <w:r>
        <w:t>const kPaletteMidnightDark = AppPalette(</w:t>
      </w:r>
    </w:p>
    <w:p w14:paraId="252BFF7E">
      <w:r>
        <w:t xml:space="preserve">  id: 'midnightDark',</w:t>
      </w:r>
    </w:p>
    <w:p w14:paraId="52F32AD6">
      <w:r>
        <w:t xml:space="preserve">  name: '暗夜墨 · 深色',</w:t>
      </w:r>
    </w:p>
    <w:p w14:paraId="224A6194">
      <w:r>
        <w:t xml:space="preserve">  brightness: Brightness.dark,</w:t>
      </w:r>
    </w:p>
    <w:p w14:paraId="7CBE60BC">
      <w:r>
        <w:t xml:space="preserve">  primary: Color(0xFF4A8DF7),</w:t>
      </w:r>
    </w:p>
    <w:p w14:paraId="3C56F3F6">
      <w:r>
        <w:t xml:space="preserve">  primaryHover: Color(0xFF3B75D4),</w:t>
      </w:r>
    </w:p>
    <w:p w14:paraId="16C80132">
      <w:r>
        <w:t xml:space="preserve">  accent: Color(0xFF22C3A6),</w:t>
      </w:r>
    </w:p>
    <w:p w14:paraId="11B4B38B">
      <w:r>
        <w:t xml:space="preserve">  pageBg: Color(0xFF171A21),</w:t>
      </w:r>
    </w:p>
    <w:p w14:paraId="2E86221B">
      <w:r>
        <w:t xml:space="preserve">  cardBg: Color(0xFF1F232C),</w:t>
      </w:r>
    </w:p>
    <w:p w14:paraId="40CA6E7A">
      <w:r>
        <w:t xml:space="preserve">  titleBarBg: Color(0xFF1E232D),</w:t>
      </w:r>
    </w:p>
    <w:p w14:paraId="6935ED44">
      <w:r>
        <w:t xml:space="preserve">  topBarBg: Color(0xFF242B37),</w:t>
      </w:r>
    </w:p>
    <w:p w14:paraId="27C59D3C">
      <w:r>
        <w:t xml:space="preserve">  sidebarBg: Color(0xFF191D26),</w:t>
      </w:r>
    </w:p>
    <w:p w14:paraId="3317A0FD">
      <w:r>
        <w:t xml:space="preserve">  rightPanelBg: Color(0xFF1C212B),</w:t>
      </w:r>
    </w:p>
    <w:p w14:paraId="24620EDC">
      <w:r>
        <w:t xml:space="preserve">  versionBarBg: Color(0xFF29303D),</w:t>
      </w:r>
    </w:p>
    <w:p w14:paraId="2C86AC27">
      <w:r>
        <w:t xml:space="preserve">  playBarBg: Color(0xFF1E232C),</w:t>
      </w:r>
    </w:p>
    <w:p w14:paraId="2A9741B7">
      <w:r>
        <w:t xml:space="preserve">  statusBarBg: Color(0xFF252B36),</w:t>
      </w:r>
    </w:p>
    <w:p w14:paraId="43150AEC">
      <w:r>
        <w:t xml:space="preserve">  controlBg: Color(0xFF262C38),</w:t>
      </w:r>
    </w:p>
    <w:p w14:paraId="61FA8630">
      <w:r>
        <w:t xml:space="preserve">  controlBorder: Color(0xFF3E4654),</w:t>
      </w:r>
    </w:p>
    <w:p w14:paraId="3BA9CC3F">
      <w:r>
        <w:t xml:space="preserve">  lyricsBg: Color(0xFF20252F),</w:t>
      </w:r>
    </w:p>
    <w:p w14:paraId="4E6F08E9">
      <w:r>
        <w:t xml:space="preserve">  textPrimary: Color(0xFFE8EAED),</w:t>
      </w:r>
    </w:p>
    <w:p w14:paraId="0241C9E5">
      <w:r>
        <w:t xml:space="preserve">  textSecondary: Color(0xFFA9B0BC),</w:t>
      </w:r>
    </w:p>
    <w:p w14:paraId="34FCCF8A">
      <w:r>
        <w:t xml:space="preserve">  textTertiary: Color(0xFF7D8595),</w:t>
      </w:r>
    </w:p>
    <w:p w14:paraId="2732F66B">
      <w:r>
        <w:t xml:space="preserve">  divider: Color(0xFF2C313C),</w:t>
      </w:r>
    </w:p>
    <w:p w14:paraId="6B14C0B1">
      <w:r>
        <w:t xml:space="preserve">  border: Color(0xFF3A4150),</w:t>
      </w:r>
    </w:p>
    <w:p w14:paraId="421712B5">
      <w:r>
        <w:t xml:space="preserve">  success: Color(0xFF2FC38A),</w:t>
      </w:r>
    </w:p>
    <w:p w14:paraId="4CB987F9">
      <w:r>
        <w:t xml:space="preserve">  warning: Color(0xFFE8A33D),</w:t>
      </w:r>
    </w:p>
    <w:p w14:paraId="2D593BA7">
      <w:r>
        <w:t xml:space="preserve">  danger: Color(0xFFE0564F),</w:t>
      </w:r>
    </w:p>
    <w:p w14:paraId="1143EF2C">
      <w:r>
        <w:t xml:space="preserve">  selectedBg: Color(0xFF26344A),</w:t>
      </w:r>
    </w:p>
    <w:p w14:paraId="37B9155E">
      <w:r>
        <w:t xml:space="preserve">  scrollbarThumb: Color(0xFF4A5260),</w:t>
      </w:r>
    </w:p>
    <w:p w14:paraId="5DB43B0F">
      <w:r>
        <w:t xml:space="preserve">  windowBtnHover: Color(0xFF2C313C),</w:t>
      </w:r>
    </w:p>
    <w:p w14:paraId="7EF5D3EA">
      <w:r>
        <w:t>);</w:t>
      </w:r>
    </w:p>
    <w:p w14:paraId="3236C615">
      <w:r>
        <w:t>const List&lt;AppPalette&gt; kThemes = [</w:t>
      </w:r>
    </w:p>
    <w:p w14:paraId="2D4DD475">
      <w:r>
        <w:t xml:space="preserve">  kPaletteMorning,</w:t>
      </w:r>
    </w:p>
    <w:p w14:paraId="5387CC4E">
      <w:r>
        <w:t xml:space="preserve">  kPaletteWarmGold,</w:t>
      </w:r>
    </w:p>
    <w:p w14:paraId="49EE25C5">
      <w:r>
        <w:t xml:space="preserve">  kPaletteCalmGreen,</w:t>
      </w:r>
    </w:p>
    <w:p w14:paraId="50AAACED">
      <w:r>
        <w:t xml:space="preserve">  kPaletteElegantPurple,</w:t>
      </w:r>
    </w:p>
    <w:p w14:paraId="6498A9A6">
      <w:r>
        <w:t xml:space="preserve">  kPaletteMidnightDark,</w:t>
      </w:r>
    </w:p>
    <w:p w14:paraId="6478BA44">
      <w:r>
        <w:t>];</w:t>
      </w:r>
    </w:p>
    <w:p w14:paraId="383AC3EE">
      <w:r>
        <w:t>AppPalette themeById(String? id) {</w:t>
      </w:r>
    </w:p>
    <w:p w14:paraId="17240094">
      <w:r>
        <w:t xml:space="preserve">  return kThemes.firstWhere((t) =&gt; t.id == id, orElse: () =&gt; kThemes.first);</w:t>
      </w:r>
    </w:p>
    <w:p w14:paraId="3B0005A8">
      <w:r>
        <w:t>}</w:t>
      </w:r>
    </w:p>
    <w:p w14:paraId="10010E19">
      <w:r>
        <w:t>class ThemeController {</w:t>
      </w:r>
    </w:p>
    <w:p w14:paraId="488B0FE4">
      <w:r>
        <w:t xml:space="preserve">  ThemeController._();</w:t>
      </w:r>
    </w:p>
    <w:p w14:paraId="33912C0B">
      <w:r>
        <w:t xml:space="preserve">  static final ThemeController instance = ThemeController._();</w:t>
      </w:r>
    </w:p>
    <w:p w14:paraId="2F9AAFF6">
      <w:r>
        <w:t xml:space="preserve">  final ValueNotifier&lt;AppPalette&gt; notifier = ValueNotifier(kPaletteMorning);</w:t>
      </w:r>
    </w:p>
    <w:p w14:paraId="173F87F5">
      <w:r>
        <w:t xml:space="preserve">  AppPalette get current =&gt; notifier.value;</w:t>
      </w:r>
    </w:p>
    <w:p w14:paraId="6C437C2C">
      <w:r>
        <w:t xml:space="preserve">  void switchTo(AppPalette palette) {</w:t>
      </w:r>
    </w:p>
    <w:p w14:paraId="2FF8BB98">
      <w:r>
        <w:t xml:space="preserve">    if (palette.id == current.id) return;</w:t>
      </w:r>
    </w:p>
    <w:p w14:paraId="1BFE6A32">
      <w:r>
        <w:t xml:space="preserve">    notifier.value = palette;</w:t>
      </w:r>
    </w:p>
    <w:p w14:paraId="77FBEE9A">
      <w:r>
        <w:t xml:space="preserve">  }</w:t>
      </w:r>
    </w:p>
    <w:p w14:paraId="3DA85803">
      <w:r>
        <w:t>}</w:t>
      </w:r>
    </w:p>
    <w:p w14:paraId="5874C5D0">
      <w:r>
        <w:t>import 'dart:convert';</w:t>
      </w:r>
    </w:p>
    <w:p w14:paraId="69A5AC05">
      <w:r>
        <w:t>class Hymn {</w:t>
      </w:r>
    </w:p>
    <w:p w14:paraId="677ED675">
      <w:r>
        <w:t xml:space="preserve">  final int id;</w:t>
      </w:r>
    </w:p>
    <w:p w14:paraId="2ABD5EAE">
      <w:r>
        <w:t xml:space="preserve">  final String hymnNumber;</w:t>
      </w:r>
    </w:p>
    <w:p w14:paraId="0A1D5C43">
      <w:r>
        <w:t xml:space="preserve">  final String title;</w:t>
      </w:r>
    </w:p>
    <w:p w14:paraId="7DD82CFD">
      <w:r>
        <w:t xml:space="preserve">  final String lyricist;</w:t>
      </w:r>
    </w:p>
    <w:p w14:paraId="5417561D">
      <w:r>
        <w:t xml:space="preserve">  final String composer;</w:t>
      </w:r>
    </w:p>
    <w:p w14:paraId="4CE71717">
      <w:r>
        <w:t xml:space="preserve">  final String sourceInfo;</w:t>
      </w:r>
    </w:p>
    <w:p w14:paraId="7441D5A2">
      <w:r>
        <w:t xml:space="preserve">  final int verseCount;</w:t>
      </w:r>
    </w:p>
    <w:p w14:paraId="1F1ED4D9">
      <w:r>
        <w:t xml:space="preserve">  final List&lt;String&gt; verses;</w:t>
      </w:r>
    </w:p>
    <w:p w14:paraId="33D87761">
      <w:r>
        <w:t xml:space="preserve">  final String staffImgPath;</w:t>
      </w:r>
    </w:p>
    <w:p w14:paraId="2C2E0DEC">
      <w:r>
        <w:t xml:space="preserve">  final String numberedImgPath;</w:t>
      </w:r>
    </w:p>
    <w:p w14:paraId="6D28473E">
      <w:r>
        <w:t xml:space="preserve">  final String staffPngPath;</w:t>
      </w:r>
    </w:p>
    <w:p w14:paraId="416EDA2A">
      <w:r>
        <w:t xml:space="preserve">  final String numberedPngPath;</w:t>
      </w:r>
    </w:p>
    <w:p w14:paraId="57C33159">
      <w:r>
        <w:t xml:space="preserve">  final Map&lt;String, String&gt; audioVersions;</w:t>
      </w:r>
    </w:p>
    <w:p w14:paraId="316C8CA2">
      <w:r>
        <w:t xml:space="preserve">  final List&lt;String&gt; audioVersionList;</w:t>
      </w:r>
    </w:p>
    <w:p w14:paraId="0385758B">
      <w:r>
        <w:t xml:space="preserve">  final String downloadStatus;</w:t>
      </w:r>
    </w:p>
    <w:p w14:paraId="4C41E26C">
      <w:r>
        <w:t xml:space="preserve">  final String integrityStatus;</w:t>
      </w:r>
    </w:p>
    <w:p w14:paraId="41B119F6">
      <w:r>
        <w:t xml:space="preserve">  const Hymn({</w:t>
      </w:r>
    </w:p>
    <w:p w14:paraId="19AB00B9">
      <w:r>
        <w:t xml:space="preserve">    required this.id,</w:t>
      </w:r>
    </w:p>
    <w:p w14:paraId="178100C3">
      <w:r>
        <w:t xml:space="preserve">    required this.hymnNumber,</w:t>
      </w:r>
    </w:p>
    <w:p w14:paraId="7C7003B9">
      <w:r>
        <w:t xml:space="preserve">    required this.title,</w:t>
      </w:r>
    </w:p>
    <w:p w14:paraId="015F4E2D">
      <w:r>
        <w:t xml:space="preserve">    required this.lyricist,</w:t>
      </w:r>
    </w:p>
    <w:p w14:paraId="76553033">
      <w:r>
        <w:t xml:space="preserve">    required this.composer,</w:t>
      </w:r>
    </w:p>
    <w:p w14:paraId="37AC18C8">
      <w:r>
        <w:t xml:space="preserve">    required this.sourceInfo,</w:t>
      </w:r>
    </w:p>
    <w:p w14:paraId="72F0A385">
      <w:r>
        <w:t xml:space="preserve">    required this.verseCount,</w:t>
      </w:r>
    </w:p>
    <w:p w14:paraId="5A7EE17E">
      <w:r>
        <w:t xml:space="preserve">    required this.verses,</w:t>
      </w:r>
    </w:p>
    <w:p w14:paraId="3ACBE9E5">
      <w:r>
        <w:t xml:space="preserve">    required this.staffImgPath,</w:t>
      </w:r>
    </w:p>
    <w:p w14:paraId="66E0D0FD">
      <w:r>
        <w:t xml:space="preserve">    required this.numberedImgPath,</w:t>
      </w:r>
    </w:p>
    <w:p w14:paraId="03D64225">
      <w:r>
        <w:t xml:space="preserve">    required this.staffPngPath,</w:t>
      </w:r>
    </w:p>
    <w:p w14:paraId="207F3F52">
      <w:r>
        <w:t xml:space="preserve">    required this.numberedPngPath,</w:t>
      </w:r>
    </w:p>
    <w:p w14:paraId="7A441472">
      <w:r>
        <w:t xml:space="preserve">    required this.audioVersions,</w:t>
      </w:r>
    </w:p>
    <w:p w14:paraId="11C9147F">
      <w:r>
        <w:t xml:space="preserve">    required this.audioVersionList,</w:t>
      </w:r>
    </w:p>
    <w:p w14:paraId="7DC27C15">
      <w:r>
        <w:t xml:space="preserve">    required this.downloadStatus,</w:t>
      </w:r>
    </w:p>
    <w:p w14:paraId="03A8C5E9">
      <w:r>
        <w:t xml:space="preserve">    required this.integrityStatus,</w:t>
      </w:r>
    </w:p>
    <w:p w14:paraId="5C183CE5">
      <w:r>
        <w:t xml:space="preserve">  });</w:t>
      </w:r>
    </w:p>
    <w:p w14:paraId="0CF3F728">
      <w:r>
        <w:t xml:space="preserve">  String get number =&gt; hymnNumber;</w:t>
      </w:r>
    </w:p>
    <w:p w14:paraId="04899E28">
      <w:r>
        <w:t xml:space="preserve">  String get author =&gt; lyricist;</w:t>
      </w:r>
    </w:p>
    <w:p w14:paraId="67D9B33C">
      <w:r>
        <w:t xml:space="preserve">  String get category =&gt; '';</w:t>
      </w:r>
    </w:p>
    <w:p w14:paraId="67EA223C">
      <w:r>
        <w:t xml:space="preserve">  String get audio =&gt; '';</w:t>
      </w:r>
    </w:p>
    <w:p w14:paraId="46C06F95">
      <w:r>
        <w:t xml:space="preserve">  String get nameWithNumber =&gt; '$hymnNumber · $title';</w:t>
      </w:r>
    </w:p>
    <w:p w14:paraId="75136FE7">
      <w:r>
        <w:t xml:space="preserve">  String get statusMeta =&gt;</w:t>
      </w:r>
    </w:p>
    <w:p w14:paraId="78416147">
      <w:r>
        <w:t xml:space="preserve">      '第 $hymnNumber 首 · $title · 词：$lyricist · 曲：$composer';</w:t>
      </w:r>
    </w:p>
    <w:p w14:paraId="23C041B3">
      <w:r>
        <w:t xml:space="preserve">  static Map&lt;String, String&gt; parseAudioVersions(String raw) {</w:t>
      </w:r>
    </w:p>
    <w:p w14:paraId="284B15C3">
      <w:r>
        <w:t xml:space="preserve">    if (raw.isEmpty) return const {};</w:t>
      </w:r>
    </w:p>
    <w:p w14:paraId="06F431CC">
      <w:r>
        <w:t xml:space="preserve">    try {</w:t>
      </w:r>
    </w:p>
    <w:p w14:paraId="7671AE5B">
      <w:r>
        <w:t xml:space="preserve">      final decoded = jsonDecode(raw);</w:t>
      </w:r>
    </w:p>
    <w:p w14:paraId="00513E05">
      <w:r>
        <w:t xml:space="preserve">      if (decoded is Map&lt;String, dynamic&gt;) {</w:t>
      </w:r>
    </w:p>
    <w:p w14:paraId="60AEF095">
      <w:r>
        <w:t xml:space="preserve">        return decoded.map((k, v) =&gt; MapEntry(k, v.toString()));</w:t>
      </w:r>
    </w:p>
    <w:p w14:paraId="12D158D6">
      <w:r>
        <w:t xml:space="preserve">      }</w:t>
      </w:r>
    </w:p>
    <w:p w14:paraId="1011EA40">
      <w:r>
        <w:t xml:space="preserve">    } catch (_) {}</w:t>
      </w:r>
    </w:p>
    <w:p w14:paraId="5691E3B8">
      <w:r>
        <w:t xml:space="preserve">    return const {};</w:t>
      </w:r>
    </w:p>
    <w:p w14:paraId="69690A7F">
      <w:r>
        <w:t xml:space="preserve">  }</w:t>
      </w:r>
    </w:p>
    <w:p w14:paraId="4C93CC8A">
      <w:r>
        <w:t xml:space="preserve">  static List&lt;String&gt; parseAudioVersionList(String raw) {</w:t>
      </w:r>
    </w:p>
    <w:p w14:paraId="62135FB7">
      <w:r>
        <w:t xml:space="preserve">    if (raw.isEmpty) return const [];</w:t>
      </w:r>
    </w:p>
    <w:p w14:paraId="035131AF">
      <w:r>
        <w:t xml:space="preserve">    try {</w:t>
      </w:r>
    </w:p>
    <w:p w14:paraId="0FB67EBA">
      <w:r>
        <w:t xml:space="preserve">      final decoded = jsonDecode(raw);</w:t>
      </w:r>
    </w:p>
    <w:p w14:paraId="349B6B47">
      <w:r>
        <w:t xml:space="preserve">      if (decoded is List) {</w:t>
      </w:r>
    </w:p>
    <w:p w14:paraId="37841245">
      <w:r>
        <w:t xml:space="preserve">        return decoded.map((e) =&gt; e.toString()).toList();</w:t>
      </w:r>
    </w:p>
    <w:p w14:paraId="19646554">
      <w:r>
        <w:t xml:space="preserve">      }</w:t>
      </w:r>
    </w:p>
    <w:p w14:paraId="56234024">
      <w:r>
        <w:t xml:space="preserve">    } catch (_) {}</w:t>
      </w:r>
    </w:p>
    <w:p w14:paraId="3116A982">
      <w:r>
        <w:t xml:space="preserve">    return const [];</w:t>
      </w:r>
    </w:p>
    <w:p w14:paraId="4B6F9D18">
      <w:r>
        <w:t xml:space="preserve">  }</w:t>
      </w:r>
    </w:p>
    <w:p w14:paraId="35395455">
      <w:r>
        <w:t xml:space="preserve">  String? audioPathOf(String version) =&gt; audioVersions[version];</w:t>
      </w:r>
    </w:p>
    <w:p w14:paraId="02996DAE">
      <w:r>
        <w:t xml:space="preserve">  factory Hymn.fromDbRow(Map&lt;String, Object?&gt; row) {</w:t>
      </w:r>
    </w:p>
    <w:p w14:paraId="04AFE9A8">
      <w:r>
        <w:t xml:space="preserve">    String str(String key) =&gt; (row[key] as String?) ?? '';</w:t>
      </w:r>
    </w:p>
    <w:p w14:paraId="29EAB1DE">
      <w:r>
        <w:t xml:space="preserve">    int intVal(String key) =&gt; (row[key] as int?) ?? 0;</w:t>
      </w:r>
    </w:p>
    <w:p w14:paraId="74120598">
      <w:r>
        <w:t xml:space="preserve">    final verses = &lt;String&gt;[</w:t>
      </w:r>
    </w:p>
    <w:p w14:paraId="0BB6ED66">
      <w:r>
        <w:t xml:space="preserve">      for (var i = 1; i &lt;= 10; i++) str('verse_$i'),</w:t>
      </w:r>
    </w:p>
    <w:p w14:paraId="5658E760">
      <w:r>
        <w:t xml:space="preserve">    ].where((v) =&gt; v.trim().isNotEmpty).toList();</w:t>
      </w:r>
    </w:p>
    <w:p w14:paraId="547AAE4F">
      <w:r>
        <w:t xml:space="preserve">    return Hymn(</w:t>
      </w:r>
    </w:p>
    <w:p w14:paraId="0DFADF70">
      <w:r>
        <w:t xml:space="preserve">      id: intVal('id'),</w:t>
      </w:r>
    </w:p>
    <w:p w14:paraId="1C882ED0">
      <w:r>
        <w:t xml:space="preserve">      hymnNumber: str('hymn_number'),</w:t>
      </w:r>
    </w:p>
    <w:p w14:paraId="1302BDCE">
      <w:r>
        <w:t xml:space="preserve">      title: str('title'),</w:t>
      </w:r>
    </w:p>
    <w:p w14:paraId="20641D9E">
      <w:r>
        <w:t xml:space="preserve">      lyricist: str('lyricist'),</w:t>
      </w:r>
    </w:p>
    <w:p w14:paraId="7E4C6835">
      <w:r>
        <w:t xml:space="preserve">      composer: str('composer'),</w:t>
      </w:r>
    </w:p>
    <w:p w14:paraId="6400939F">
      <w:r>
        <w:t xml:space="preserve">      sourceInfo: str('source_info'),</w:t>
      </w:r>
    </w:p>
    <w:p w14:paraId="08A13D97">
      <w:r>
        <w:t xml:space="preserve">      verseCount: intVal('verse_count'),</w:t>
      </w:r>
    </w:p>
    <w:p w14:paraId="33C9A263">
      <w:r>
        <w:t xml:space="preserve">      verses: verses,</w:t>
      </w:r>
    </w:p>
    <w:p w14:paraId="5BD194B4">
      <w:r>
        <w:t xml:space="preserve">      staffImgPath: str('staff_img_path'),</w:t>
      </w:r>
    </w:p>
    <w:p w14:paraId="25C8CB13">
      <w:r>
        <w:t xml:space="preserve">      numberedImgPath: str('numbered_img_path'),</w:t>
      </w:r>
    </w:p>
    <w:p w14:paraId="033C38E7">
      <w:r>
        <w:t xml:space="preserve">      staffPngPath: str('staff_png_path'),</w:t>
      </w:r>
    </w:p>
    <w:p w14:paraId="602B5397">
      <w:r>
        <w:t xml:space="preserve">      numberedPngPath: str('numbered_png_path'),</w:t>
      </w:r>
    </w:p>
    <w:p w14:paraId="1FB405D2">
      <w:r>
        <w:t xml:space="preserve">      audioVersions: parseAudioVersions(str('audio_versions')),</w:t>
      </w:r>
    </w:p>
    <w:p w14:paraId="2BE87F95">
      <w:r>
        <w:t xml:space="preserve">      audioVersionList: parseAudioVersionList(str('audio_version_list')),</w:t>
      </w:r>
    </w:p>
    <w:p w14:paraId="19267B91">
      <w:r>
        <w:t xml:space="preserve">      downloadStatus: str('download_status'),</w:t>
      </w:r>
    </w:p>
    <w:p w14:paraId="7E47562F">
      <w:r>
        <w:t xml:space="preserve">      integrityStatus: str('integrity_status'),</w:t>
      </w:r>
    </w:p>
    <w:p w14:paraId="25F91BD1">
      <w:r>
        <w:t xml:space="preserve">    );</w:t>
      </w:r>
    </w:p>
    <w:p w14:paraId="7CEA9C21">
      <w:r>
        <w:t xml:space="preserve">  }</w:t>
      </w:r>
    </w:p>
    <w:p w14:paraId="30497EFA">
      <w:r>
        <w:t>}</w:t>
      </w:r>
    </w:p>
    <w:p w14:paraId="4EF9F5E9">
      <w:r>
        <w:t>import 'dart:convert';</w:t>
      </w:r>
    </w:p>
    <w:p w14:paraId="7E191189">
      <w:r>
        <w:t>class HymnCategory {</w:t>
      </w:r>
    </w:p>
    <w:p w14:paraId="392798D2">
      <w:r>
        <w:t xml:space="preserve">  final int id;</w:t>
      </w:r>
    </w:p>
    <w:p w14:paraId="24DA74A6">
      <w:r>
        <w:t xml:space="preserve">  final String category;</w:t>
      </w:r>
    </w:p>
    <w:p w14:paraId="54ECC9EE">
      <w:r>
        <w:t xml:space="preserve">  final String subcategory;</w:t>
      </w:r>
    </w:p>
    <w:p w14:paraId="5D4E692E">
      <w:r>
        <w:t xml:space="preserve">  final List&lt;MapEntry&lt;String, int&gt;&gt; hymns;</w:t>
      </w:r>
    </w:p>
    <w:p w14:paraId="1F5E42F8">
      <w:r>
        <w:t xml:space="preserve">  const HymnCategory({</w:t>
      </w:r>
    </w:p>
    <w:p w14:paraId="46D23B78">
      <w:r>
        <w:t xml:space="preserve">    required this.id,</w:t>
      </w:r>
    </w:p>
    <w:p w14:paraId="2D26D776">
      <w:r>
        <w:t xml:space="preserve">    required this.category,</w:t>
      </w:r>
    </w:p>
    <w:p w14:paraId="108E0C1B">
      <w:r>
        <w:t xml:space="preserve">    required this.subcategory,</w:t>
      </w:r>
    </w:p>
    <w:p w14:paraId="52BAD26F">
      <w:r>
        <w:t xml:space="preserve">    required this.hymns,</w:t>
      </w:r>
    </w:p>
    <w:p w14:paraId="3086FB86">
      <w:r>
        <w:t xml:space="preserve">  });</w:t>
      </w:r>
    </w:p>
    <w:p w14:paraId="692B2B70">
      <w:r>
        <w:t xml:space="preserve">  factory HymnCategory.fromDbRow(Map&lt;String, Object?&gt; row) {</w:t>
      </w:r>
    </w:p>
    <w:p w14:paraId="5DCB8958">
      <w:r>
        <w:t xml:space="preserve">    String str(String key) =&gt; (row[key] as String?) ?? '';</w:t>
      </w:r>
    </w:p>
    <w:p w14:paraId="44A65EC0">
      <w:r>
        <w:t xml:space="preserve">    final hymns = &lt;MapEntry&lt;String, int&gt;&gt;[];</w:t>
      </w:r>
    </w:p>
    <w:p w14:paraId="0EB2FF6E">
      <w:r>
        <w:t xml:space="preserve">    try {</w:t>
      </w:r>
    </w:p>
    <w:p w14:paraId="1F56A766">
      <w:r>
        <w:t xml:space="preserve">      final decoded = jsonDecode(str('hymns'));</w:t>
      </w:r>
    </w:p>
    <w:p w14:paraId="604899AF">
      <w:r>
        <w:t xml:space="preserve">      if (decoded is List) {</w:t>
      </w:r>
    </w:p>
    <w:p w14:paraId="31E9DF2F">
      <w:r>
        <w:t xml:space="preserve">        for (final item in decoded) {</w:t>
      </w:r>
    </w:p>
    <w:p w14:paraId="543CE149">
      <w:r>
        <w:t xml:space="preserve">          if (item is Map&lt;String, dynamic&gt;) {</w:t>
      </w:r>
    </w:p>
    <w:p w14:paraId="23185942">
      <w:r>
        <w:t xml:space="preserve">            item.forEach((k, v) =&gt; hymns.add(MapEntry(k, (v as num).toInt())));</w:t>
      </w:r>
    </w:p>
    <w:p w14:paraId="074D7215">
      <w:r>
        <w:t xml:space="preserve">          }</w:t>
      </w:r>
    </w:p>
    <w:p w14:paraId="345912CA">
      <w:r>
        <w:t xml:space="preserve">        }</w:t>
      </w:r>
    </w:p>
    <w:p w14:paraId="1784362C">
      <w:r>
        <w:t xml:space="preserve">      }</w:t>
      </w:r>
    </w:p>
    <w:p w14:paraId="4E948CFE">
      <w:r>
        <w:t xml:space="preserve">    } catch (_) {}</w:t>
      </w:r>
    </w:p>
    <w:p w14:paraId="399450B0">
      <w:r>
        <w:t xml:space="preserve">    return HymnCategory(</w:t>
      </w:r>
    </w:p>
    <w:p w14:paraId="2331186F">
      <w:r>
        <w:t xml:space="preserve">      id: (row['id'] as int?) ?? 0,</w:t>
      </w:r>
    </w:p>
    <w:p w14:paraId="4758F750">
      <w:r>
        <w:t xml:space="preserve">      category: str('category'),</w:t>
      </w:r>
    </w:p>
    <w:p w14:paraId="3813AE60">
      <w:r>
        <w:t xml:space="preserve">      subcategory: str('subcategory'),</w:t>
      </w:r>
    </w:p>
    <w:p w14:paraId="7E115D7E">
      <w:r>
        <w:t xml:space="preserve">      hymns: hymns,</w:t>
      </w:r>
    </w:p>
    <w:p w14:paraId="1401BA91">
      <w:r>
        <w:t xml:space="preserve">    );</w:t>
      </w:r>
    </w:p>
    <w:p w14:paraId="0FF94A1C">
      <w:r>
        <w:t xml:space="preserve">  }</w:t>
      </w:r>
    </w:p>
    <w:p w14:paraId="48B5BDA3">
      <w:r>
        <w:t>}</w:t>
      </w:r>
    </w:p>
    <w:p w14:paraId="16ACC5CC">
      <w:r>
        <w:t>import 'dart:convert';</w:t>
      </w:r>
    </w:p>
    <w:p w14:paraId="71515BAA">
      <w:r>
        <w:t>class Playlist {</w:t>
      </w:r>
    </w:p>
    <w:p w14:paraId="733E2B52">
      <w:r>
        <w:t xml:space="preserve">  final int id;</w:t>
      </w:r>
    </w:p>
    <w:p w14:paraId="6B73FCFD">
      <w:r>
        <w:t xml:space="preserve">  final String name;</w:t>
      </w:r>
    </w:p>
    <w:p w14:paraId="57191666">
      <w:r>
        <w:t xml:space="preserve">  final String createdAt;</w:t>
      </w:r>
    </w:p>
    <w:p w14:paraId="32048868">
      <w:r>
        <w:t xml:space="preserve">  final String updatedAt;</w:t>
      </w:r>
    </w:p>
    <w:p w14:paraId="50108C44">
      <w:r>
        <w:t xml:space="preserve">  final List&lt;MapEntry&lt;String, int&gt;&gt; hymns;</w:t>
      </w:r>
    </w:p>
    <w:p w14:paraId="65D8C370">
      <w:r>
        <w:t xml:space="preserve">  const Playlist({</w:t>
      </w:r>
    </w:p>
    <w:p w14:paraId="07690BED">
      <w:r>
        <w:t xml:space="preserve">    required this.id,</w:t>
      </w:r>
    </w:p>
    <w:p w14:paraId="7F647D99">
      <w:r>
        <w:t xml:space="preserve">    required this.name,</w:t>
      </w:r>
    </w:p>
    <w:p w14:paraId="17A174DB">
      <w:r>
        <w:t xml:space="preserve">    required this.createdAt,</w:t>
      </w:r>
    </w:p>
    <w:p w14:paraId="0F5511E7">
      <w:r>
        <w:t xml:space="preserve">    required this.updatedAt,</w:t>
      </w:r>
    </w:p>
    <w:p w14:paraId="74F7D105">
      <w:r>
        <w:t xml:space="preserve">    required this.hymns,</w:t>
      </w:r>
    </w:p>
    <w:p w14:paraId="47A0F1FF">
      <w:r>
        <w:t xml:space="preserve">  });</w:t>
      </w:r>
    </w:p>
    <w:p w14:paraId="6CE5B4B9">
      <w:r>
        <w:t xml:space="preserve">  int get count =&gt; hymns.length;</w:t>
      </w:r>
    </w:p>
    <w:p w14:paraId="6FC69438">
      <w:r>
        <w:t xml:space="preserve">  factory Playlist.fromDbRow(Map&lt;String, Object?&gt; row) {</w:t>
      </w:r>
    </w:p>
    <w:p w14:paraId="45DE7156">
      <w:r>
        <w:t xml:space="preserve">    String str(String key) =&gt; (row[key] as String?) ?? '';</w:t>
      </w:r>
    </w:p>
    <w:p w14:paraId="3DD04E40">
      <w:r>
        <w:t xml:space="preserve">    final hymns = &lt;MapEntry&lt;String, int&gt;&gt;[];</w:t>
      </w:r>
    </w:p>
    <w:p w14:paraId="25AAE719">
      <w:r>
        <w:t xml:space="preserve">    try {</w:t>
      </w:r>
    </w:p>
    <w:p w14:paraId="67AD9DAC">
      <w:r>
        <w:t xml:space="preserve">      final decoded = jsonDecode(str('hymns'));</w:t>
      </w:r>
    </w:p>
    <w:p w14:paraId="5224C8A4">
      <w:r>
        <w:t xml:space="preserve">      if (decoded is List) {</w:t>
      </w:r>
    </w:p>
    <w:p w14:paraId="135DBB59">
      <w:r>
        <w:t xml:space="preserve">        for (final item in decoded) {</w:t>
      </w:r>
    </w:p>
    <w:p w14:paraId="30C5D99F">
      <w:r>
        <w:t xml:space="preserve">          if (item is Map&lt;String, dynamic&gt;) {</w:t>
      </w:r>
    </w:p>
    <w:p w14:paraId="482F4EBE">
      <w:r>
        <w:t xml:space="preserve">            item.forEach((k, v) =&gt; hymns.add(MapEntry(k, (v as num).toInt())));</w:t>
      </w:r>
    </w:p>
    <w:p w14:paraId="00EDBFED">
      <w:r>
        <w:t xml:space="preserve">          }</w:t>
      </w:r>
    </w:p>
    <w:p w14:paraId="78BEB32A">
      <w:r>
        <w:t xml:space="preserve">        }</w:t>
      </w:r>
    </w:p>
    <w:p w14:paraId="5A46F89A">
      <w:r>
        <w:t xml:space="preserve">      }</w:t>
      </w:r>
    </w:p>
    <w:p w14:paraId="203A4144">
      <w:r>
        <w:t xml:space="preserve">    } catch (_) {}</w:t>
      </w:r>
    </w:p>
    <w:p w14:paraId="029ABD11">
      <w:r>
        <w:t xml:space="preserve">    return Playlist(</w:t>
      </w:r>
    </w:p>
    <w:p w14:paraId="01EAB61B">
      <w:r>
        <w:t xml:space="preserve">      id: (row['id'] as int?) ?? 0,</w:t>
      </w:r>
    </w:p>
    <w:p w14:paraId="7FCD5EFF">
      <w:r>
        <w:t xml:space="preserve">      name: str('name'),</w:t>
      </w:r>
    </w:p>
    <w:p w14:paraId="57C739B7">
      <w:r>
        <w:t xml:space="preserve">      createdAt: str('created_at'),</w:t>
      </w:r>
    </w:p>
    <w:p w14:paraId="21038A3A">
      <w:r>
        <w:t xml:space="preserve">      updatedAt: str('updated_at'),</w:t>
      </w:r>
    </w:p>
    <w:p w14:paraId="661407F8">
      <w:r>
        <w:t xml:space="preserve">      hymns: hymns,</w:t>
      </w:r>
    </w:p>
    <w:p w14:paraId="6A346C5C">
      <w:r>
        <w:t xml:space="preserve">    );</w:t>
      </w:r>
    </w:p>
    <w:p w14:paraId="713B8DFC">
      <w:r>
        <w:t xml:space="preserve">  }</w:t>
      </w:r>
    </w:p>
    <w:p w14:paraId="6B6A2966">
      <w:r>
        <w:t xml:space="preserve">  static String hymnsToJson(List&lt;MapEntry&lt;String, int&gt;&gt; hymns) {</w:t>
      </w:r>
    </w:p>
    <w:p w14:paraId="2F490B3B">
      <w:r>
        <w:t xml:space="preserve">    return jsonEncode(</w:t>
      </w:r>
    </w:p>
    <w:p w14:paraId="16492037">
      <w:r>
        <w:t xml:space="preserve">        hymns.map((e) =&gt; {e.key: e.value}).toList(growable: false));</w:t>
      </w:r>
    </w:p>
    <w:p w14:paraId="1DA4E304">
      <w:r>
        <w:t xml:space="preserve">  }</w:t>
      </w:r>
    </w:p>
    <w:p w14:paraId="386C964E">
      <w:r>
        <w:t>}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454" w:footer="454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C86E9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t>60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9A447">
    <w:pPr>
      <w:pStyle w:val="2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C24D06">
                          <w:pPr>
                            <w:pStyle w:val="2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C24D06">
                    <w:pPr>
                      <w:pStyle w:val="2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t>EchoHymn 赞美诗播放软件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DC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90" w:lineRule="exact"/>
    </w:pPr>
    <w:rPr>
      <w:rFonts w:ascii="Consolas" w:hAnsi="Consolas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9578</Words>
  <Characters>71930</Characters>
  <Lines>0</Lines>
  <Paragraphs>0</Paragraphs>
  <TotalTime>0</TotalTime>
  <ScaleCrop>false</ScaleCrop>
  <LinksUpToDate>false</LinksUpToDate>
  <CharactersWithSpaces>96190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菜小豆</cp:lastModifiedBy>
  <dcterms:modified xsi:type="dcterms:W3CDTF">2026-09-06T12:53:59Z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eyJoZGlkIjoiZjlmOGQzY2RjOTgyZjk5MWYxZjc5NTU4Zjg2YjJmYTMiLCJ1c2VySWQiOiIyMDkwNjg3NjIifQ==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880EAD839882438BBD5491E7B2995A11_12</vt:lpwstr>
  </property>
</Properties>
</file>