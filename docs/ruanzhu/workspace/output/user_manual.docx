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06898"/>
    <w:p w14:paraId="787274EA"/>
    <w:p w14:paraId="15357C2B"/>
    <w:p w14:paraId="138FE7F8"/>
    <w:p w14:paraId="131315EF"/>
    <w:p w14:paraId="400C7428"/>
    <w:p w14:paraId="031506F7">
      <w:pPr>
        <w:jc w:val="center"/>
      </w:pPr>
      <w:r>
        <w:rPr>
          <w:b/>
          <w:sz w:val="52"/>
        </w:rPr>
        <w:t>EchoHymn 赞美诗播放软件</w:t>
      </w:r>
    </w:p>
    <w:p w14:paraId="55F7BD89">
      <w:pPr>
        <w:jc w:val="center"/>
      </w:pPr>
      <w:r>
        <w:rPr>
          <w:b/>
          <w:sz w:val="40"/>
        </w:rPr>
        <w:t>V1.5</w:t>
      </w:r>
    </w:p>
    <w:p w14:paraId="33ECF6D5">
      <w:pPr>
        <w:jc w:val="center"/>
      </w:pPr>
      <w:r>
        <w:rPr>
          <w:b/>
          <w:sz w:val="44"/>
        </w:rPr>
        <w:t>用户操作手册</w:t>
      </w:r>
    </w:p>
    <w:p w14:paraId="3668DE32"/>
    <w:p w14:paraId="13B5CDB7"/>
    <w:p w14:paraId="53C371F0"/>
    <w:p w14:paraId="29EE3D69"/>
    <w:p w14:paraId="5C951F45"/>
    <w:p w14:paraId="5AB1F5AF"/>
    <w:p w14:paraId="212E4041"/>
    <w:p w14:paraId="1F235F14"/>
    <w:p w14:paraId="0943453E">
      <w:pPr>
        <w:jc w:val="center"/>
      </w:pPr>
      <w:r>
        <w:rPr>
          <w:sz w:val="28"/>
        </w:rPr>
        <w:t>著作权人 / 申请人：赵金雪</w:t>
      </w:r>
    </w:p>
    <w:p w14:paraId="66D58846">
      <w:pPr>
        <w:jc w:val="center"/>
      </w:pPr>
      <w:r>
        <w:rPr>
          <w:sz w:val="28"/>
        </w:rPr>
        <w:t>2026年9月</w:t>
      </w:r>
    </w:p>
    <w:p w14:paraId="556E7507">
      <w:r>
        <w:br w:type="page"/>
      </w:r>
    </w:p>
    <w:p w14:paraId="517EC773">
      <w:r>
        <w:rPr>
          <w:b/>
          <w:sz w:val="32"/>
        </w:rPr>
        <w:t>目  录</w:t>
      </w:r>
    </w:p>
    <w:p w14:paraId="72ACD59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_Toc10061 </w:instrText>
      </w:r>
      <w: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_Toc10061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27986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_Toc30723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_Toc30723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12A1A5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_Toc11375 </w:instrText>
      </w:r>
      <w:r>
        <w:fldChar w:fldCharType="separate"/>
      </w:r>
      <w:r>
        <w:t>1.2 软件概述</w:t>
      </w:r>
      <w:r>
        <w:tab/>
      </w:r>
      <w:r>
        <w:fldChar w:fldCharType="begin"/>
      </w:r>
      <w:r>
        <w:instrText xml:space="preserve"> PAGEREF _Toc11375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05CFF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_Toc18678 </w:instrText>
      </w:r>
      <w:r>
        <w:fldChar w:fldCharType="separate"/>
      </w:r>
      <w:r>
        <w:t>1.3 术语约定</w:t>
      </w:r>
      <w:r>
        <w:tab/>
      </w:r>
      <w:r>
        <w:fldChar w:fldCharType="begin"/>
      </w:r>
      <w:r>
        <w:instrText xml:space="preserve"> PAGEREF _Toc18678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FB771D8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_Toc32178 </w:instrText>
      </w:r>
      <w:r>
        <w:fldChar w:fldCharType="separate"/>
      </w:r>
      <w:r>
        <w:t>2 运行环境</w:t>
      </w:r>
      <w:r>
        <w:tab/>
      </w:r>
      <w:r>
        <w:fldChar w:fldCharType="begin"/>
      </w:r>
      <w:r>
        <w:instrText xml:space="preserve"> PAGEREF _Toc32178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A4E1E7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_Toc22905 </w:instrText>
      </w:r>
      <w:r>
        <w:fldChar w:fldCharType="separate"/>
      </w:r>
      <w:r>
        <w:t>2.1 硬件环境</w:t>
      </w:r>
      <w:r>
        <w:tab/>
      </w:r>
      <w:r>
        <w:fldChar w:fldCharType="begin"/>
      </w:r>
      <w:r>
        <w:instrText xml:space="preserve"> PAGEREF _Toc22905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FC6D0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_Toc19810 </w:instrText>
      </w:r>
      <w:r>
        <w:fldChar w:fldCharType="separate"/>
      </w:r>
      <w:r>
        <w:t>2.2 软件环境</w:t>
      </w:r>
      <w:r>
        <w:tab/>
      </w:r>
      <w:r>
        <w:fldChar w:fldCharType="begin"/>
      </w:r>
      <w:r>
        <w:instrText xml:space="preserve"> PAGEREF _Toc19810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545736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_Toc15453 </w:instrText>
      </w:r>
      <w:r>
        <w:fldChar w:fldCharType="separate"/>
      </w:r>
      <w:r>
        <w:t>3 软件安装与初始化</w:t>
      </w:r>
      <w:r>
        <w:tab/>
      </w:r>
      <w:r>
        <w:fldChar w:fldCharType="begin"/>
      </w:r>
      <w:r>
        <w:instrText xml:space="preserve"> PAGEREF _Toc15453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667E2A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_Toc11764 </w:instrText>
      </w:r>
      <w:r>
        <w:fldChar w:fldCharType="separate"/>
      </w:r>
      <w:r>
        <w:t>3.1 分发文件</w:t>
      </w:r>
      <w:r>
        <w:tab/>
      </w:r>
      <w:r>
        <w:fldChar w:fldCharType="begin"/>
      </w:r>
      <w:r>
        <w:instrText xml:space="preserve"> PAGEREF _Toc11764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DA975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_Toc391 </w:instrText>
      </w:r>
      <w:r>
        <w:fldChar w:fldCharType="separate"/>
      </w:r>
      <w:r>
        <w:t>3.2 安装步骤</w:t>
      </w:r>
      <w:r>
        <w:tab/>
      </w:r>
      <w:r>
        <w:fldChar w:fldCharType="begin"/>
      </w:r>
      <w:r>
        <w:instrText xml:space="preserve"> PAGEREF _Toc391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F30524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_Toc8696 </w:instrText>
      </w:r>
      <w:r>
        <w:fldChar w:fldCharType="separate"/>
      </w:r>
      <w:r>
        <w:t>3.3 升级安装与卸载</w:t>
      </w:r>
      <w:r>
        <w:tab/>
      </w:r>
      <w:r>
        <w:fldChar w:fldCharType="begin"/>
      </w:r>
      <w:r>
        <w:instrText xml:space="preserve"> PAGEREF _Toc8696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8EDF5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_Toc29336 </w:instrText>
      </w:r>
      <w:r>
        <w:fldChar w:fldCharType="separate"/>
      </w:r>
      <w:r>
        <w:t>3.4 首次启动与初始化</w:t>
      </w:r>
      <w:r>
        <w:tab/>
      </w:r>
      <w:r>
        <w:fldChar w:fldCharType="begin"/>
      </w:r>
      <w:r>
        <w:instrText xml:space="preserve"> PAGEREF _Toc29336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D6CC6A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_Toc8339 </w:instrText>
      </w:r>
      <w:r>
        <w:fldChar w:fldCharType="separate"/>
      </w:r>
      <w:r>
        <w:t>4 核心功能操作说明</w:t>
      </w:r>
      <w:r>
        <w:tab/>
      </w:r>
      <w:r>
        <w:fldChar w:fldCharType="begin"/>
      </w:r>
      <w:r>
        <w:instrText xml:space="preserve"> PAGEREF _Toc8339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D1ED34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_Toc22016 </w:instrText>
      </w:r>
      <w:r>
        <w:fldChar w:fldCharType="separate"/>
      </w:r>
      <w:r>
        <w:t>4.1 主界面与窗口操作</w:t>
      </w:r>
      <w:r>
        <w:tab/>
      </w:r>
      <w:r>
        <w:fldChar w:fldCharType="begin"/>
      </w:r>
      <w:r>
        <w:instrText xml:space="preserve"> PAGEREF _Toc22016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7FC9C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_Toc23244 </w:instrText>
      </w:r>
      <w:r>
        <w:fldChar w:fldCharType="separate"/>
      </w:r>
      <w:r>
        <w:t>4.2 诗歌库浏览</w:t>
      </w:r>
      <w:r>
        <w:tab/>
      </w:r>
      <w:r>
        <w:fldChar w:fldCharType="begin"/>
      </w:r>
      <w:r>
        <w:instrText xml:space="preserve"> PAGEREF _Toc23244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14D9EC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_Toc29600 </w:instrText>
      </w:r>
      <w:r>
        <w:fldChar w:fldCharType="separate"/>
      </w:r>
      <w:r>
        <w:t>4.3 个人歌单管理</w:t>
      </w:r>
      <w:r>
        <w:tab/>
      </w:r>
      <w:r>
        <w:fldChar w:fldCharType="begin"/>
      </w:r>
      <w:r>
        <w:instrText xml:space="preserve"> PAGEREF _Toc29600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FB1E27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_Toc12333 </w:instrText>
      </w:r>
      <w:r>
        <w:fldChar w:fldCharType="separate"/>
      </w:r>
      <w:r>
        <w:t>4.4 搜索与定位</w:t>
      </w:r>
      <w:r>
        <w:tab/>
      </w:r>
      <w:r>
        <w:fldChar w:fldCharType="begin"/>
      </w:r>
      <w:r>
        <w:instrText xml:space="preserve"> PAGEREF _Toc12333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A88B5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_Toc12122 </w:instrText>
      </w:r>
      <w:r>
        <w:fldChar w:fldCharType="separate"/>
      </w:r>
      <w:r>
        <w:t>4.5 歌词与谱面显示</w:t>
      </w:r>
      <w:r>
        <w:tab/>
      </w:r>
      <w:r>
        <w:fldChar w:fldCharType="begin"/>
      </w:r>
      <w:r>
        <w:instrText xml:space="preserve"> PAGEREF _Toc12122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F5B69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_Toc30090 </w:instrText>
      </w:r>
      <w:r>
        <w:fldChar w:fldCharType="separate"/>
      </w:r>
      <w:r>
        <w:t>4.6 音频播放</w:t>
      </w:r>
      <w:r>
        <w:tab/>
      </w:r>
      <w:r>
        <w:fldChar w:fldCharType="begin"/>
      </w:r>
      <w:r>
        <w:instrText xml:space="preserve"> PAGEREF _Toc30090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2C2C75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_Toc28993 </w:instrText>
      </w:r>
      <w:r>
        <w:fldChar w:fldCharType="separate"/>
      </w:r>
      <w:r>
        <w:t>4.7 诗歌源考（右侧栏）</w:t>
      </w:r>
      <w:r>
        <w:tab/>
      </w:r>
      <w:r>
        <w:fldChar w:fldCharType="begin"/>
      </w:r>
      <w:r>
        <w:instrText xml:space="preserve"> PAGEREF _Toc28993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686946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_Toc1777 </w:instrText>
      </w:r>
      <w:r>
        <w:fldChar w:fldCharType="separate"/>
      </w:r>
      <w:r>
        <w:t>4.8 界面个性化（配色与字号）</w:t>
      </w:r>
      <w:r>
        <w:tab/>
      </w:r>
      <w:r>
        <w:fldChar w:fldCharType="begin"/>
      </w:r>
      <w:r>
        <w:instrText xml:space="preserve"> PAGEREF _Toc1777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894C98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_Toc4180 </w:instrText>
      </w:r>
      <w:r>
        <w:fldChar w:fldCharType="separate"/>
      </w:r>
      <w:r>
        <w:t>4.9 内置用户手册</w:t>
      </w:r>
      <w:r>
        <w:tab/>
      </w:r>
      <w:r>
        <w:fldChar w:fldCharType="begin"/>
      </w:r>
      <w:r>
        <w:instrText xml:space="preserve"> PAGEREF _Toc4180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0DA5D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_Toc9733 </w:instrText>
      </w:r>
      <w:r>
        <w:fldChar w:fldCharType="separate"/>
      </w:r>
      <w:r>
        <w:t>4.10 快捷键与滚轮操作</w:t>
      </w:r>
      <w:r>
        <w:tab/>
      </w:r>
      <w:r>
        <w:fldChar w:fldCharType="begin"/>
      </w:r>
      <w:r>
        <w:instrText xml:space="preserve"> PAGEREF _Toc9733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13011D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_Toc23513 </w:instrText>
      </w:r>
      <w:r>
        <w:fldChar w:fldCharType="separate"/>
      </w:r>
      <w:r>
        <w:t>4.11 状态记忆与本机数据</w:t>
      </w:r>
      <w:r>
        <w:tab/>
      </w:r>
      <w:r>
        <w:fldChar w:fldCharType="begin"/>
      </w:r>
      <w:r>
        <w:instrText xml:space="preserve"> PAGEREF _Toc23513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63110D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_Toc28759 </w:instrText>
      </w:r>
      <w:r>
        <w:fldChar w:fldCharType="separate"/>
      </w:r>
      <w:r>
        <w:t>4.12 底部状态栏</w:t>
      </w:r>
      <w:r>
        <w:tab/>
      </w:r>
      <w:r>
        <w:fldChar w:fldCharType="begin"/>
      </w:r>
      <w:r>
        <w:instrText xml:space="preserve"> PAGEREF _Toc28759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B22FCBF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_Toc219 </w:instrText>
      </w:r>
      <w:r>
        <w:fldChar w:fldCharType="separate"/>
      </w:r>
      <w:r>
        <w:t>5 异常处理与常见问题</w:t>
      </w:r>
      <w:r>
        <w:tab/>
      </w:r>
      <w:r>
        <w:fldChar w:fldCharType="begin"/>
      </w:r>
      <w:r>
        <w:instrText xml:space="preserve"> PAGEREF _Toc219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5128045">
      <w:r>
        <w:fldChar w:fldCharType="end"/>
      </w:r>
    </w:p>
    <w:p w14:paraId="3C833ED2">
      <w:r>
        <w:br w:type="page"/>
      </w:r>
    </w:p>
    <w:p w14:paraId="3509F856">
      <w:pPr>
        <w:pStyle w:val="3"/>
      </w:pPr>
      <w:bookmarkStart w:id="0" w:name="_Toc10061"/>
      <w:r>
        <w:t>1 引言</w:t>
      </w:r>
      <w:bookmarkEnd w:id="0"/>
    </w:p>
    <w:p w14:paraId="7497A86E">
      <w:pPr>
        <w:pStyle w:val="4"/>
      </w:pPr>
      <w:bookmarkStart w:id="1" w:name="_Toc30723"/>
      <w:r>
        <w:t>1.1 编写目的</w:t>
      </w:r>
      <w:bookmarkEnd w:id="1"/>
    </w:p>
    <w:p w14:paraId="268E8048">
      <w:r>
        <w:t>本手册面向 EchoHymn 赞美诗播放软件（以下简称"本软件"）的使用者，说明本软件的运行环境、安装方法与各项功能的详细操作步骤，并给出常见异常的处理指引。手册内容与本软件 V1.5 版本的功能实现一致。</w:t>
      </w:r>
    </w:p>
    <w:p w14:paraId="658C1195">
      <w:pPr>
        <w:pStyle w:val="4"/>
      </w:pPr>
      <w:bookmarkStart w:id="2" w:name="_Toc11375"/>
      <w:r>
        <w:t>1.2 软件概述</w:t>
      </w:r>
      <w:bookmarkEnd w:id="2"/>
    </w:p>
    <w:p w14:paraId="0D769632">
      <w:r>
        <w:t>本软件是一款本地运行的赞美诗歌播放与浏览应用，界面品牌名为 EchoHymn。软件收录《赞美诗歌》（增订本）共 474 首诗歌、45 条二级分类，全部数据与音视频素材存储于本机，无需联网即可使用。主要功能包括：</w:t>
      </w:r>
    </w:p>
    <w:p w14:paraId="6EAE2C67">
      <w:pPr>
        <w:ind w:left="480"/>
      </w:pPr>
      <w:r>
        <w:t>- 按编号分页浏览诗歌库，按分类目录浏览默认歌单，创建并管理个人歌单；</w:t>
      </w:r>
    </w:p>
    <w:p w14:paraId="1A6DCB51">
      <w:pPr>
        <w:ind w:left="480"/>
      </w:pPr>
      <w:r>
        <w:t>- 按编号即时定位诗歌，按歌名与歌词进行模糊搜索；</w:t>
      </w:r>
    </w:p>
    <w:p w14:paraId="6132EEC1">
      <w:pPr>
        <w:ind w:left="480"/>
      </w:pPr>
      <w:r>
        <w:t>- 离线播放钢琴版与人声版音频，支持版本切换与多个人声版本选择；</w:t>
      </w:r>
    </w:p>
    <w:p w14:paraId="4F2DC96E">
      <w:pPr>
        <w:ind w:left="480"/>
      </w:pPr>
      <w:r>
        <w:t>- 以歌词、简谱、五线谱三种模式显示当前诗歌，谱面图片支持缩放与滚动查看；</w:t>
      </w:r>
    </w:p>
    <w:p w14:paraId="6B3F73BA">
      <w:pPr>
        <w:ind w:left="480"/>
      </w:pPr>
      <w:r>
        <w:t>- 显示诗歌源考资料（创作背景、词曲作者信息）；</w:t>
      </w:r>
    </w:p>
    <w:p w14:paraId="42307774">
      <w:pPr>
        <w:ind w:left="480"/>
      </w:pPr>
      <w:r>
        <w:t>- 五套界面配色与四级字号调节，全部个性化设置与播放状态自动记忆；</w:t>
      </w:r>
    </w:p>
    <w:p w14:paraId="5CF76901">
      <w:pPr>
        <w:ind w:left="480"/>
      </w:pPr>
      <w:r>
        <w:t>- 内置用户手册，支持全局键盘快捷键与通用媒体键操作。</w:t>
      </w:r>
    </w:p>
    <w:p w14:paraId="1BECD695">
      <w:r>
        <w:t>本软件目标平台为 Windows 桌面（64 位），采用单实例运行保护，重复启动时自动聚焦已运行的窗口。</w:t>
      </w:r>
    </w:p>
    <w:p w14:paraId="57480677">
      <w:pPr>
        <w:pStyle w:val="4"/>
      </w:pPr>
      <w:bookmarkStart w:id="3" w:name="_Toc18678"/>
      <w:r>
        <w:t>1.3 术语约定</w:t>
      </w:r>
      <w:bookmarkEnd w:id="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A1BB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BA96B5C">
            <w:pPr>
              <w:spacing w:after="0"/>
            </w:pPr>
            <w:r>
              <w:rPr>
                <w:b/>
                <w:sz w:val="21"/>
              </w:rPr>
              <w:t>术语</w:t>
            </w:r>
          </w:p>
        </w:tc>
        <w:tc>
          <w:tcPr>
            <w:tcW w:w="4536" w:type="dxa"/>
          </w:tcPr>
          <w:p w14:paraId="1C45E6C6">
            <w:pPr>
              <w:spacing w:after="0"/>
            </w:pPr>
            <w:r>
              <w:rPr>
                <w:b/>
                <w:sz w:val="21"/>
              </w:rPr>
              <w:t>含义</w:t>
            </w:r>
          </w:p>
        </w:tc>
      </w:tr>
      <w:tr w14:paraId="5032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4351C63">
            <w:pPr>
              <w:spacing w:after="0"/>
            </w:pPr>
            <w:r>
              <w:rPr>
                <w:sz w:val="21"/>
              </w:rPr>
              <w:t>诗歌</w:t>
            </w:r>
          </w:p>
        </w:tc>
        <w:tc>
          <w:tcPr>
            <w:tcW w:w="4536" w:type="dxa"/>
          </w:tcPr>
          <w:p w14:paraId="15097997">
            <w:pPr>
              <w:spacing w:after="0"/>
            </w:pPr>
            <w:r>
              <w:rPr>
                <w:sz w:val="21"/>
              </w:rPr>
              <w:t>软件数据库中收录的一首赞美诗，含编号、歌名、歌词、曲谱图片与音频</w:t>
            </w:r>
          </w:p>
        </w:tc>
      </w:tr>
      <w:tr w14:paraId="2795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E45223E">
            <w:pPr>
              <w:spacing w:after="0"/>
            </w:pPr>
            <w:r>
              <w:rPr>
                <w:sz w:val="21"/>
              </w:rPr>
              <w:t>默认歌单</w:t>
            </w:r>
          </w:p>
        </w:tc>
        <w:tc>
          <w:tcPr>
            <w:tcW w:w="4536" w:type="dxa"/>
          </w:tcPr>
          <w:p w14:paraId="0EDB6DD9">
            <w:pPr>
              <w:spacing w:after="0"/>
            </w:pPr>
            <w:r>
              <w:rPr>
                <w:sz w:val="21"/>
              </w:rPr>
              <w:t>软件按诗歌分类目录预置的歌单，用户可浏览不可修改</w:t>
            </w:r>
          </w:p>
        </w:tc>
      </w:tr>
      <w:tr w14:paraId="1249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22B25CD">
            <w:pPr>
              <w:spacing w:after="0"/>
            </w:pPr>
            <w:r>
              <w:rPr>
                <w:sz w:val="21"/>
              </w:rPr>
              <w:t>个人歌单</w:t>
            </w:r>
          </w:p>
        </w:tc>
        <w:tc>
          <w:tcPr>
            <w:tcW w:w="4536" w:type="dxa"/>
          </w:tcPr>
          <w:p w14:paraId="649DCB18">
            <w:pPr>
              <w:spacing w:after="0"/>
            </w:pPr>
            <w:r>
              <w:rPr>
                <w:sz w:val="21"/>
              </w:rPr>
              <w:t>用户自行创建、编辑的歌曲列表</w:t>
            </w:r>
          </w:p>
        </w:tc>
      </w:tr>
      <w:tr w14:paraId="0982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0A1391D">
            <w:pPr>
              <w:spacing w:after="0"/>
            </w:pPr>
            <w:r>
              <w:rPr>
                <w:sz w:val="21"/>
              </w:rPr>
              <w:t>基座画面</w:t>
            </w:r>
          </w:p>
        </w:tc>
        <w:tc>
          <w:tcPr>
            <w:tcW w:w="4536" w:type="dxa"/>
          </w:tcPr>
          <w:p w14:paraId="1C82E41B">
            <w:pPr>
              <w:spacing w:after="0"/>
            </w:pPr>
            <w:r>
              <w:rPr>
                <w:sz w:val="21"/>
              </w:rPr>
              <w:t>左右两侧栏均收起时的最小界面布局（850×890 像素）</w:t>
            </w:r>
          </w:p>
        </w:tc>
      </w:tr>
    </w:tbl>
    <w:p w14:paraId="7EB44774"/>
    <w:p w14:paraId="3FBB7FB5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6275" cy="602742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F466">
      <w:pPr>
        <w:pStyle w:val="3"/>
      </w:pPr>
      <w:bookmarkStart w:id="4" w:name="_Toc32178"/>
      <w:r>
        <w:t>2 运行环境</w:t>
      </w:r>
      <w:bookmarkEnd w:id="4"/>
    </w:p>
    <w:p w14:paraId="792703C7">
      <w:pPr>
        <w:pStyle w:val="4"/>
      </w:pPr>
      <w:bookmarkStart w:id="5" w:name="_Toc22905"/>
      <w:r>
        <w:t>2.1 硬件环境</w:t>
      </w:r>
      <w:bookmarkEnd w:id="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A34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B4BF0A8">
            <w:pPr>
              <w:spacing w:after="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536" w:type="dxa"/>
          </w:tcPr>
          <w:p w14:paraId="1020596D">
            <w:pPr>
              <w:spacing w:after="0"/>
            </w:pPr>
            <w:r>
              <w:rPr>
                <w:b/>
                <w:sz w:val="21"/>
              </w:rPr>
              <w:t>要求</w:t>
            </w:r>
          </w:p>
        </w:tc>
      </w:tr>
      <w:tr w14:paraId="45CB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327ED96">
            <w:pPr>
              <w:spacing w:after="0"/>
            </w:pPr>
            <w:r>
              <w:rPr>
                <w:sz w:val="21"/>
              </w:rPr>
              <w:t>处理器</w:t>
            </w:r>
          </w:p>
        </w:tc>
        <w:tc>
          <w:tcPr>
            <w:tcW w:w="4536" w:type="dxa"/>
          </w:tcPr>
          <w:p w14:paraId="66C771A3">
            <w:pPr>
              <w:spacing w:after="0"/>
            </w:pPr>
            <w:r>
              <w:rPr>
                <w:sz w:val="21"/>
              </w:rPr>
              <w:t>支持 SSE2 的 64 位 x86 处理器（近十年内主流 PC 均满足）</w:t>
            </w:r>
          </w:p>
        </w:tc>
      </w:tr>
      <w:tr w14:paraId="06633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999384F">
            <w:pPr>
              <w:spacing w:after="0"/>
            </w:pPr>
            <w:r>
              <w:rPr>
                <w:sz w:val="21"/>
              </w:rPr>
              <w:t>内存</w:t>
            </w:r>
          </w:p>
        </w:tc>
        <w:tc>
          <w:tcPr>
            <w:tcW w:w="4536" w:type="dxa"/>
          </w:tcPr>
          <w:p w14:paraId="05DC7EB4">
            <w:pPr>
              <w:spacing w:after="0"/>
            </w:pPr>
            <w:r>
              <w:rPr>
                <w:sz w:val="21"/>
              </w:rPr>
              <w:t>4 GB 及以上</w:t>
            </w:r>
          </w:p>
        </w:tc>
      </w:tr>
      <w:tr w14:paraId="47995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758F28D">
            <w:pPr>
              <w:spacing w:after="0"/>
            </w:pPr>
            <w:r>
              <w:rPr>
                <w:sz w:val="21"/>
              </w:rPr>
              <w:t>硬盘</w:t>
            </w:r>
          </w:p>
        </w:tc>
        <w:tc>
          <w:tcPr>
            <w:tcW w:w="4536" w:type="dxa"/>
          </w:tcPr>
          <w:p w14:paraId="599735F4">
            <w:pPr>
              <w:spacing w:after="0"/>
            </w:pPr>
            <w:r>
              <w:rPr>
                <w:sz w:val="21"/>
              </w:rPr>
              <w:t>安装分区可用空间不低于 8 GB（其中诗歌素材约 3 GB），系统分区预留 2 GB 缓冲</w:t>
            </w:r>
          </w:p>
        </w:tc>
      </w:tr>
      <w:tr w14:paraId="6FDD2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8C063DB">
            <w:pPr>
              <w:spacing w:after="0"/>
            </w:pPr>
            <w:r>
              <w:rPr>
                <w:sz w:val="21"/>
              </w:rPr>
              <w:t>显示器</w:t>
            </w:r>
          </w:p>
        </w:tc>
        <w:tc>
          <w:tcPr>
            <w:tcW w:w="4536" w:type="dxa"/>
          </w:tcPr>
          <w:p w14:paraId="3326B8D0">
            <w:pPr>
              <w:spacing w:after="0"/>
            </w:pPr>
            <w:r>
              <w:rPr>
                <w:sz w:val="21"/>
              </w:rPr>
              <w:t>分辨率 1280×720 及以上；软件最小客户区为 850×890 像素，窗口可任意拖拽改变大小并等比缩放</w:t>
            </w:r>
          </w:p>
        </w:tc>
      </w:tr>
      <w:tr w14:paraId="23A4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CE021B4">
            <w:pPr>
              <w:spacing w:after="0"/>
            </w:pPr>
            <w:r>
              <w:rPr>
                <w:sz w:val="21"/>
              </w:rPr>
              <w:t>音频</w:t>
            </w:r>
          </w:p>
        </w:tc>
        <w:tc>
          <w:tcPr>
            <w:tcW w:w="4536" w:type="dxa"/>
          </w:tcPr>
          <w:p w14:paraId="78E165B3">
            <w:pPr>
              <w:spacing w:after="0"/>
            </w:pPr>
            <w:r>
              <w:rPr>
                <w:sz w:val="21"/>
              </w:rPr>
              <w:t>声卡及扬声器（软件通过 Windows 媒体功能播放音频）</w:t>
            </w:r>
          </w:p>
        </w:tc>
      </w:tr>
    </w:tbl>
    <w:p w14:paraId="1D8B6224"/>
    <w:p w14:paraId="7CA24137">
      <w:pPr>
        <w:pStyle w:val="4"/>
      </w:pPr>
      <w:bookmarkStart w:id="6" w:name="_Toc19810"/>
      <w:r>
        <w:t>2.2 软件环境</w:t>
      </w:r>
      <w:bookmarkEnd w:id="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C0C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994713F">
            <w:pPr>
              <w:spacing w:after="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536" w:type="dxa"/>
          </w:tcPr>
          <w:p w14:paraId="62A776D4">
            <w:pPr>
              <w:spacing w:after="0"/>
            </w:pPr>
            <w:r>
              <w:rPr>
                <w:b/>
                <w:sz w:val="21"/>
              </w:rPr>
              <w:t>要求</w:t>
            </w:r>
          </w:p>
        </w:tc>
      </w:tr>
      <w:tr w14:paraId="07F2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C208576">
            <w:pPr>
              <w:spacing w:after="0"/>
            </w:pPr>
            <w:r>
              <w:rPr>
                <w:sz w:val="21"/>
              </w:rPr>
              <w:t>操作系统</w:t>
            </w:r>
          </w:p>
        </w:tc>
        <w:tc>
          <w:tcPr>
            <w:tcW w:w="4536" w:type="dxa"/>
          </w:tcPr>
          <w:p w14:paraId="4C32FE1B">
            <w:pPr>
              <w:spacing w:after="0"/>
            </w:pPr>
            <w:r>
              <w:rPr>
                <w:sz w:val="21"/>
              </w:rPr>
              <w:t>Windows 10 或 Windows 11（仅 64 位）</w:t>
            </w:r>
          </w:p>
        </w:tc>
      </w:tr>
      <w:tr w14:paraId="5CAF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BC07791">
            <w:pPr>
              <w:spacing w:after="0"/>
            </w:pPr>
            <w:r>
              <w:rPr>
                <w:sz w:val="21"/>
              </w:rPr>
              <w:t>媒体功能</w:t>
            </w:r>
          </w:p>
        </w:tc>
        <w:tc>
          <w:tcPr>
            <w:tcW w:w="4536" w:type="dxa"/>
          </w:tcPr>
          <w:p w14:paraId="305C788F">
            <w:pPr>
              <w:spacing w:after="0"/>
            </w:pPr>
            <w:r>
              <w:rPr>
                <w:sz w:val="21"/>
              </w:rPr>
              <w:t>系统须具备 Media Foundation（Windows N/KN 版需先安装"媒体功能包"）</w:t>
            </w:r>
          </w:p>
        </w:tc>
      </w:tr>
      <w:tr w14:paraId="0529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EDDBD31">
            <w:pPr>
              <w:spacing w:after="0"/>
            </w:pPr>
            <w:r>
              <w:rPr>
                <w:sz w:val="21"/>
              </w:rPr>
              <w:t>运行库</w:t>
            </w:r>
          </w:p>
        </w:tc>
        <w:tc>
          <w:tcPr>
            <w:tcW w:w="4536" w:type="dxa"/>
          </w:tcPr>
          <w:p w14:paraId="6D6DA7E2">
            <w:pPr>
              <w:spacing w:after="0"/>
            </w:pPr>
            <w:r>
              <w:rPr>
                <w:sz w:val="21"/>
              </w:rPr>
              <w:t>Visual C++ 运行库已随软件打包，无需另行安装</w:t>
            </w:r>
          </w:p>
        </w:tc>
      </w:tr>
      <w:tr w14:paraId="14B6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5DA6051">
            <w:pPr>
              <w:spacing w:after="0"/>
            </w:pPr>
            <w:r>
              <w:rPr>
                <w:sz w:val="21"/>
              </w:rPr>
              <w:t>联网</w:t>
            </w:r>
          </w:p>
        </w:tc>
        <w:tc>
          <w:tcPr>
            <w:tcW w:w="4536" w:type="dxa"/>
          </w:tcPr>
          <w:p w14:paraId="273917A1">
            <w:pPr>
              <w:spacing w:after="0"/>
            </w:pPr>
            <w:r>
              <w:rPr>
                <w:sz w:val="21"/>
              </w:rPr>
              <w:t>无需联网，全部功能离线可用</w:t>
            </w:r>
          </w:p>
        </w:tc>
      </w:tr>
    </w:tbl>
    <w:p w14:paraId="6270BA0C"/>
    <w:p w14:paraId="729D0FC2">
      <w:pPr>
        <w:pStyle w:val="3"/>
      </w:pPr>
      <w:bookmarkStart w:id="7" w:name="_Toc15453"/>
      <w:r>
        <w:t>3 软件安装与初始化</w:t>
      </w:r>
      <w:bookmarkEnd w:id="7"/>
    </w:p>
    <w:p w14:paraId="2B054E91">
      <w:pPr>
        <w:pStyle w:val="4"/>
      </w:pPr>
      <w:bookmarkStart w:id="8" w:name="_Toc11764"/>
      <w:r>
        <w:t>3.1 分发文件</w:t>
      </w:r>
      <w:bookmarkEnd w:id="8"/>
    </w:p>
    <w:p w14:paraId="60ECCF0E">
      <w:r>
        <w:t>本软件以两个文件为一组分发，安装前须将二者放入同一文件夹：</w:t>
      </w:r>
    </w:p>
    <w:p w14:paraId="084DB002">
      <w:pPr>
        <w:ind w:left="480"/>
      </w:pPr>
      <w:r>
        <w:t xml:space="preserve">- </w:t>
      </w:r>
      <w:r>
        <w:rPr>
          <w:rFonts w:ascii="Consolas" w:hAnsi="Consolas"/>
        </w:rPr>
        <w:t>EchoHymn_Setup_v&lt;版本&gt;.exe</w:t>
      </w:r>
      <w:r>
        <w:t xml:space="preserve"> —— 安装向导（约 33 MB，内嵌主程序载荷）；</w:t>
      </w:r>
    </w:p>
    <w:p w14:paraId="03783427">
      <w:pPr>
        <w:ind w:left="480"/>
      </w:pPr>
      <w:r>
        <w:t xml:space="preserve">- </w:t>
      </w:r>
      <w:r>
        <w:rPr>
          <w:rFonts w:ascii="Consolas" w:hAnsi="Consolas"/>
        </w:rPr>
        <w:t>EchoHymn_Data_v&lt;版本&gt;.7z</w:t>
      </w:r>
      <w:r>
        <w:t xml:space="preserve"> —— 外置加密诗歌素材包（约 3 GB）。</w:t>
      </w:r>
    </w:p>
    <w:p w14:paraId="383A0405">
      <w:r>
        <w:t xml:space="preserve">两组文件均附带 </w:t>
      </w:r>
      <w:r>
        <w:rPr>
          <w:rFonts w:ascii="Consolas" w:hAnsi="Consolas"/>
        </w:rPr>
        <w:t>.sha256</w:t>
      </w:r>
      <w:r>
        <w:t xml:space="preserve"> 校验值，可用于核对文件完整性。</w:t>
      </w:r>
    </w:p>
    <w:p w14:paraId="7B68B591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6275" cy="1642110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CEEB">
      <w:pPr>
        <w:pStyle w:val="4"/>
      </w:pPr>
      <w:bookmarkStart w:id="9" w:name="_Toc391"/>
      <w:r>
        <w:t>3.2 安装步骤</w:t>
      </w:r>
      <w:bookmarkEnd w:id="9"/>
    </w:p>
    <w:p w14:paraId="157CF77A">
      <w:pPr>
        <w:ind w:left="480"/>
      </w:pPr>
      <w:r>
        <w:t xml:space="preserve">1. 双击 </w:t>
      </w:r>
      <w:r>
        <w:rPr>
          <w:rFonts w:ascii="Consolas" w:hAnsi="Consolas"/>
        </w:rPr>
        <w:t>EchoHymn_Setup_v&lt;版本&gt;.exe</w:t>
      </w:r>
      <w:r>
        <w:t>，在用户账户控制弹窗中点击"是"。若系统弹出 SmartScreen 提示"Windows 已保护你的电脑"，点击"更多信息"后再点击"仍要运行"即可（安装包未做商业代码签名，该提示属正常现象）。</w:t>
      </w:r>
    </w:p>
    <w:p w14:paraId="110314B1">
      <w:pPr>
        <w:ind w:left="480"/>
      </w:pPr>
      <w:r>
        <w:t xml:space="preserve">2. </w:t>
      </w:r>
      <w:r>
        <w:rPr>
          <w:b/>
        </w:rPr>
        <w:t>第一步·系统兼容性检查</w:t>
      </w:r>
      <w:r>
        <w:t>：安装向导自动检测 64 位系统、Windows 10 以上版本、媒体功能、素材文件是否同目录就位、磁盘剩余空间等项目，全部显示"✔"后方可继续；素材文件缺失时对应项显示"✘"并阻断安装，补齐文件后点击"重新检测"按钮复查。</w:t>
      </w:r>
    </w:p>
    <w:p w14:paraId="0D4E31DC">
      <w:pPr>
        <w:ind w:left="480"/>
      </w:pPr>
      <w:r>
        <w:t xml:space="preserve">3. </w:t>
      </w:r>
      <w:r>
        <w:rPr>
          <w:b/>
        </w:rPr>
        <w:t>第二步·选择安装位置</w:t>
      </w:r>
      <w:r>
        <w:t xml:space="preserve">：默认为 </w:t>
      </w:r>
      <w:r>
        <w:rPr>
          <w:rFonts w:ascii="Consolas" w:hAnsi="Consolas"/>
        </w:rPr>
        <w:t>D:\Program Files\EchoHymn</w:t>
      </w:r>
      <w:r>
        <w:t xml:space="preserve">；无 D 盘或剩余空间不足时自动回退至 </w:t>
      </w:r>
      <w:r>
        <w:rPr>
          <w:rFonts w:ascii="Consolas" w:hAnsi="Consolas"/>
        </w:rPr>
        <w:t>C:\Program Files\EchoHymn</w:t>
      </w:r>
      <w:r>
        <w:t>，用户也可手动更改。</w:t>
      </w:r>
    </w:p>
    <w:p w14:paraId="238A0ABD">
      <w:pPr>
        <w:ind w:left="480"/>
      </w:pPr>
      <w:r>
        <w:t xml:space="preserve">4. </w:t>
      </w:r>
      <w:r>
        <w:rPr>
          <w:b/>
        </w:rPr>
        <w:t>第三步·誓言宣誓</w:t>
      </w:r>
      <w:r>
        <w:t>：页面展示一段宣誓词，用户须逐字键入（该页为个人使用承诺环节，展示框不可复制粘贴）。输入与誓词一致（忽略空白、半角标点自动归一）即校验通过并开始安装；不一致时红字提示并停留在本页。</w:t>
      </w:r>
    </w:p>
    <w:p w14:paraId="691CF5FC">
      <w:pPr>
        <w:ind w:left="480"/>
      </w:pPr>
      <w:r>
        <w:t>5. 安装分两段解包：先释放程序文件（秒级完成），再解密释放诗歌素材（约 3 GB，视磁盘速度需数分钟，页面显示百分比进度）。</w:t>
      </w:r>
    </w:p>
    <w:p w14:paraId="5832D2B1">
      <w:pPr>
        <w:ind w:left="480"/>
      </w:pPr>
      <w:r>
        <w:t>6. 安装尾步，程序自动为安装目录授予普通用户修改权限（保障状态文件与日志可写），并创建开始菜单与桌面快捷方式；勾选"立即运行"可在完成后直接启动。</w:t>
      </w:r>
    </w:p>
    <w:p w14:paraId="0133CCDD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3735" cy="443420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49F4">
      <w:pPr>
        <w:pStyle w:val="4"/>
      </w:pPr>
      <w:bookmarkStart w:id="10" w:name="_Toc8696"/>
      <w:r>
        <w:t>3.3 升级安装与卸载</w:t>
      </w:r>
      <w:bookmarkEnd w:id="10"/>
    </w:p>
    <w:p w14:paraId="5ED5A2AF">
      <w:pPr>
        <w:ind w:left="480"/>
      </w:pPr>
      <w:r>
        <w:t xml:space="preserve">- </w:t>
      </w:r>
      <w:r>
        <w:rPr>
          <w:b/>
        </w:rPr>
        <w:t>升级安装</w:t>
      </w:r>
      <w:r>
        <w:t>：运行新版安装包，环境检查通过后选择原安装目录即可覆盖更新；个人歌单数据、状态文件与日志自动保留。</w:t>
      </w:r>
    </w:p>
    <w:p w14:paraId="3A35664F">
      <w:pPr>
        <w:ind w:left="480"/>
      </w:pPr>
      <w:r>
        <w:t xml:space="preserve">- </w:t>
      </w:r>
      <w:r>
        <w:rPr>
          <w:b/>
        </w:rPr>
        <w:t>卸载</w:t>
      </w:r>
      <w:r>
        <w:t>：通过开始菜单"EchoHymn · 聆听赞美诗 → 卸载 EchoHymn"或控制面板"程序和功能"执行。卸载时会询问是否保留个人数据（个人歌单、状态文件、日志），默认建议保留。</w:t>
      </w:r>
    </w:p>
    <w:p w14:paraId="7D7EC47C">
      <w:pPr>
        <w:pStyle w:val="4"/>
      </w:pPr>
      <w:bookmarkStart w:id="11" w:name="_Toc29336"/>
      <w:r>
        <w:t>3.4 首次启动与初始化</w:t>
      </w:r>
      <w:bookmarkEnd w:id="11"/>
    </w:p>
    <w:p w14:paraId="02F6ADF5">
      <w:pPr>
        <w:ind w:left="480"/>
      </w:pPr>
      <w:r>
        <w:t xml:space="preserve">1. 双击桌面快捷方式或安装目录中的 </w:t>
      </w:r>
      <w:r>
        <w:rPr>
          <w:rFonts w:ascii="Consolas" w:hAnsi="Consolas"/>
        </w:rPr>
        <w:t>echo_hymn.exe</w:t>
      </w:r>
      <w:r>
        <w:t xml:space="preserve"> 启动本软件。</w:t>
      </w:r>
    </w:p>
    <w:p w14:paraId="20FF05D1">
      <w:pPr>
        <w:ind w:left="480"/>
      </w:pPr>
      <w:r>
        <w:t>2. 首次启动自动弹出内置用户手册，展示软件介绍、操作说明与快捷键表；关闭手册即进入主界面。</w:t>
      </w:r>
    </w:p>
    <w:p w14:paraId="396479A1">
      <w:pPr>
        <w:ind w:left="480"/>
      </w:pPr>
      <w:r>
        <w:t>3. 软件自动加载本机诗歌数据库并恢复上次退出时的浏览与播放状态；恢复状态下进度条从 0 开始，不自动播放音频。</w:t>
      </w:r>
    </w:p>
    <w:p w14:paraId="7506203B">
      <w:pPr>
        <w:ind w:left="480"/>
      </w:pPr>
      <w:r>
        <w:t>4. 手册弹窗底部的"启动时显示本手册"勾选框可控制此后每次启动是否自动弹出该手册。</w:t>
      </w:r>
    </w:p>
    <w:p w14:paraId="1CABCA82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6275" cy="602742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4044">
      <w:pPr>
        <w:pStyle w:val="3"/>
      </w:pPr>
      <w:bookmarkStart w:id="12" w:name="_Toc8339"/>
      <w:r>
        <w:t>4 核心功能操作说明</w:t>
      </w:r>
      <w:bookmarkEnd w:id="12"/>
    </w:p>
    <w:p w14:paraId="672CE20B">
      <w:pPr>
        <w:pStyle w:val="4"/>
      </w:pPr>
      <w:bookmarkStart w:id="13" w:name="_Toc22016"/>
      <w:r>
        <w:t>4.1 主界面与窗口操作</w:t>
      </w:r>
      <w:bookmarkEnd w:id="13"/>
    </w:p>
    <w:p w14:paraId="6ED64AE5">
      <w:r>
        <w:t>本软件界面自上而下分为：自绘标题栏、顶栏、内容区（左侧栏 / 主内容区 / 右侧栏）、底部状态栏；左右侧栏可通过顶栏两端箭头展开或收起。</w:t>
      </w:r>
    </w:p>
    <w:p w14:paraId="3C2851E3">
      <w:pPr>
        <w:ind w:left="480"/>
      </w:pPr>
      <w:r>
        <w:t>1. 按住标题栏空白处拖动可移动窗口；双击标题栏空白处在最大化与还原之间切换。</w:t>
      </w:r>
    </w:p>
    <w:p w14:paraId="7C92D285">
      <w:pPr>
        <w:ind w:left="480"/>
      </w:pPr>
      <w:r>
        <w:t>2. 标题栏右侧按钮组从左至右依次为：调色盘（配色）、"大小写T"（字号）、"?"（用户手册）、最小化、最大化/还原、关闭。</w:t>
      </w:r>
    </w:p>
    <w:p w14:paraId="692CE192">
      <w:pPr>
        <w:ind w:left="480"/>
      </w:pPr>
      <w:r>
        <w:t>3. 改变窗口大小时，界面内容整体等比缩放，不发生变形或裁切。</w:t>
      </w:r>
    </w:p>
    <w:p w14:paraId="77D50569">
      <w:pPr>
        <w:ind w:left="480"/>
      </w:pPr>
      <w:r>
        <w:t>4. 本软件限制单实例运行：已启动时再次双击快捷方式，系统聚焦既有窗口而不重复开启新进程。</w:t>
      </w:r>
    </w:p>
    <w:p w14:paraId="4EAF1397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7545" cy="2848610"/>
            <wp:effectExtent l="0" t="0" r="317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DB4F">
      <w:pPr>
        <w:pStyle w:val="4"/>
      </w:pPr>
      <w:bookmarkStart w:id="14" w:name="_Toc23244"/>
      <w:r>
        <w:t>4.2 诗歌库浏览</w:t>
      </w:r>
      <w:bookmarkEnd w:id="14"/>
    </w:p>
    <w:p w14:paraId="7C8F9DFF">
      <w:r>
        <w:t>左侧栏提供三个栏目，点击栏目名称切换：</w:t>
      </w:r>
    </w:p>
    <w:p w14:paraId="7D169CA9">
      <w:pPr>
        <w:ind w:left="480"/>
      </w:pPr>
      <w:r>
        <w:t xml:space="preserve">1. </w:t>
      </w:r>
      <w:r>
        <w:rPr>
          <w:b/>
        </w:rPr>
        <w:t>诗歌列表</w:t>
      </w:r>
      <w:r>
        <w:t>：按编号顺序分页展示全部 474 首诗歌，每页 35 首，点击底部页码可前后翻页；点击任一诗歌即在主内容区载入并播放。</w:t>
      </w:r>
    </w:p>
    <w:p w14:paraId="49338798">
      <w:pPr>
        <w:ind w:left="480"/>
      </w:pPr>
      <w:r>
        <w:t xml:space="preserve">2. </w:t>
      </w:r>
      <w:r>
        <w:rPr>
          <w:b/>
        </w:rPr>
        <w:t>默认歌单</w:t>
      </w:r>
      <w:r>
        <w:t>：按"一级分类 → 二级分类"两级目录展开浏览，点击分类下的诗歌即播放。</w:t>
      </w:r>
    </w:p>
    <w:p w14:paraId="68D838C2">
      <w:pPr>
        <w:ind w:left="480"/>
      </w:pPr>
      <w:r>
        <w:t xml:space="preserve">3. </w:t>
      </w:r>
      <w:r>
        <w:rPr>
          <w:b/>
        </w:rPr>
        <w:t>个人歌单</w:t>
      </w:r>
      <w:r>
        <w:t>：展示用户自建歌单列表，点击歌单名称即展示其诗歌列表，并可整单播放。</w:t>
      </w:r>
    </w:p>
    <w:p w14:paraId="4D9C8773">
      <w:pPr>
        <w:ind w:left="480"/>
      </w:pPr>
      <w:r>
        <w:t>4. 正在播放的诗歌在列表中高亮显示；通过任何方式切歌时，所在列表自动滚动跟随高亮项。</w:t>
      </w:r>
    </w:p>
    <w:p w14:paraId="21F22C16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2595880" cy="6588125"/>
            <wp:effectExtent l="0" t="0" r="1016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658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9396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2615565" cy="6588125"/>
            <wp:effectExtent l="0" t="0" r="571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658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2F87">
      <w:pPr>
        <w:pStyle w:val="4"/>
      </w:pPr>
      <w:bookmarkStart w:id="15" w:name="_Toc29600"/>
      <w:r>
        <w:t>4.3 个人歌单管理</w:t>
      </w:r>
      <w:bookmarkEnd w:id="15"/>
    </w:p>
    <w:p w14:paraId="4B8D9365">
      <w:pPr>
        <w:ind w:left="480"/>
      </w:pPr>
      <w:r>
        <w:t xml:space="preserve">1. </w:t>
      </w:r>
      <w:r>
        <w:rPr>
          <w:b/>
        </w:rPr>
        <w:t>新建歌单</w:t>
      </w:r>
      <w:r>
        <w:t>：在"个人歌单"栏目点击新建按钮，输入歌单名称并确认；名称重复时软件提示并要求改名。</w:t>
      </w:r>
    </w:p>
    <w:p w14:paraId="544B75CA">
      <w:pPr>
        <w:ind w:left="480"/>
      </w:pPr>
      <w:r>
        <w:t xml:space="preserve">2. </w:t>
      </w:r>
      <w:r>
        <w:rPr>
          <w:b/>
        </w:rPr>
        <w:t>改名与删除</w:t>
      </w:r>
      <w:r>
        <w:t>：选中已有歌单，通过修改入口可更改歌单名称，或删除该歌单；删除前软件弹出确认提示。</w:t>
      </w:r>
    </w:p>
    <w:p w14:paraId="26E4CB3E">
      <w:pPr>
        <w:ind w:left="480"/>
      </w:pPr>
      <w:r>
        <w:t xml:space="preserve">3. </w:t>
      </w:r>
      <w:r>
        <w:rPr>
          <w:b/>
        </w:rPr>
        <w:t>加入诗歌</w:t>
      </w:r>
      <w:r>
        <w:t>：浏览诗歌列表时将当前诗歌加入指定歌单；同一歌单不可重复加入同一首诗歌。</w:t>
      </w:r>
    </w:p>
    <w:p w14:paraId="047D28B2">
      <w:pPr>
        <w:ind w:left="480"/>
      </w:pPr>
      <w:r>
        <w:t>4. 歌单数据保存于本机数据库文件中，升级安装与保留数据的卸载不会造成丢失。</w:t>
      </w:r>
    </w:p>
    <w:p w14:paraId="323A845B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7545" cy="4675505"/>
            <wp:effectExtent l="0" t="0" r="317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103D">
      <w:pPr>
        <w:pStyle w:val="4"/>
      </w:pPr>
      <w:bookmarkStart w:id="16" w:name="_Toc12333"/>
      <w:r>
        <w:t>4.4 搜索与定位</w:t>
      </w:r>
      <w:bookmarkEnd w:id="16"/>
    </w:p>
    <w:p w14:paraId="790A4566">
      <w:r>
        <w:t>搜索框位于"诗歌列表"栏目内，支持两种输入方式：</w:t>
      </w:r>
    </w:p>
    <w:p w14:paraId="419D08B0">
      <w:pPr>
        <w:ind w:left="480"/>
      </w:pPr>
      <w:r>
        <w:t xml:space="preserve">1. </w:t>
      </w:r>
      <w:r>
        <w:rPr>
          <w:b/>
        </w:rPr>
        <w:t>按编号定位</w:t>
      </w:r>
      <w:r>
        <w:t>：输入纯数字后按回车，软件自动翻页定位并高亮该编号诗歌（不自动播放）；焦点仍在搜索框时再次按回车开始播放，播放后搜索框自动清空。</w:t>
      </w:r>
    </w:p>
    <w:p w14:paraId="3B62CC20">
      <w:pPr>
        <w:ind w:left="480"/>
      </w:pPr>
      <w:r>
        <w:t xml:space="preserve">2. </w:t>
      </w:r>
      <w:r>
        <w:rPr>
          <w:b/>
        </w:rPr>
        <w:t>按歌名/歌词模糊搜索</w:t>
      </w:r>
      <w:r>
        <w:t>：输入中文关键词按回车，软件同时对歌名与歌词进行模糊匹配（支持繁简体双向匹配）；命中时弹出统一结果列表，按"编号 / 诗歌名称 / 歌词"三列展示。</w:t>
      </w:r>
    </w:p>
    <w:p w14:paraId="14FD6079">
      <w:pPr>
        <w:ind w:left="480"/>
      </w:pPr>
      <w:r>
        <w:t>3. 结果列中，歌名命中的关键词以红色加粗显示，歌词命中的关键词以蓝色加粗显示并从命中行开窗展示该节歌词（行首以"…"表示截断）；同一首歌两种命中并存时同屏显示。</w:t>
      </w:r>
    </w:p>
    <w:p w14:paraId="41E9AFD9">
      <w:pPr>
        <w:ind w:left="480"/>
      </w:pPr>
      <w:r>
        <w:t>4. 在结果列表中单击某行选中该行，双击该行则关闭弹窗、在左栏定位该诗歌并开始播放。</w:t>
      </w:r>
    </w:p>
    <w:p w14:paraId="2D2578B7">
      <w:pPr>
        <w:ind w:left="480"/>
      </w:pPr>
      <w:r>
        <w:t>5. 无命中时不弹窗，列表区显示"未找到匹配的诗歌"提示；点击搜索框内的清除按钮（×）回到当前播放定位行。</w:t>
      </w:r>
    </w:p>
    <w:p w14:paraId="253F297C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6910" cy="5019040"/>
            <wp:effectExtent l="0" t="0" r="381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50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4F8E">
      <w:pPr>
        <w:pStyle w:val="4"/>
      </w:pPr>
      <w:bookmarkStart w:id="17" w:name="_Toc12122"/>
      <w:r>
        <w:t>4.5 歌词与谱面显示</w:t>
      </w:r>
      <w:bookmarkEnd w:id="17"/>
    </w:p>
    <w:p w14:paraId="7BBF00E7">
      <w:r>
        <w:t>主内容区顶部提供"歌词 / 简谱 / 五线谱"三个显示模式按钮：</w:t>
      </w:r>
    </w:p>
    <w:p w14:paraId="07CE2E8B">
      <w:pPr>
        <w:ind w:left="480"/>
      </w:pPr>
      <w:r>
        <w:t xml:space="preserve">1. </w:t>
      </w:r>
      <w:r>
        <w:rPr>
          <w:b/>
        </w:rPr>
        <w:t>歌词模式</w:t>
      </w:r>
      <w:r>
        <w:t>：整屏显示当前诗歌歌词，字号随窗口大小自动铺满；歌词超出一屏时可滚动阅读。</w:t>
      </w:r>
    </w:p>
    <w:p w14:paraId="2AB55143">
      <w:pPr>
        <w:ind w:left="480"/>
      </w:pPr>
      <w:r>
        <w:t xml:space="preserve">2. </w:t>
      </w:r>
      <w:r>
        <w:rPr>
          <w:b/>
        </w:rPr>
        <w:t>简谱 / 五线谱模式</w:t>
      </w:r>
      <w:r>
        <w:t>：显示该诗歌的曲谱图片。图片默认以适配宽度显示；鼠标指针位于谱面区域内时，按住 Ctrl 滚动滚轮放大或缩小图片，宽度最大可放大至铺满歌词显示区，高度按比例同步；直接滚动滚轮则上下翻看图片内容；图片超出显示区时右侧出现纵向滚动条。</w:t>
      </w:r>
    </w:p>
    <w:p w14:paraId="476FB280">
      <w:pPr>
        <w:ind w:left="480"/>
      </w:pPr>
      <w:r>
        <w:t>3. 切换诗歌后，谱面图片的缩放与滚动位置自动复位为初始视图。</w:t>
      </w:r>
    </w:p>
    <w:p w14:paraId="18B9D219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7545" cy="6035675"/>
            <wp:effectExtent l="0" t="0" r="317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0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C9DFA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7545" cy="6035675"/>
            <wp:effectExtent l="0" t="0" r="317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0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C38A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7545" cy="6035675"/>
            <wp:effectExtent l="0" t="0" r="317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0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3B04">
      <w:pPr>
        <w:pStyle w:val="4"/>
      </w:pPr>
      <w:bookmarkStart w:id="18" w:name="_Toc30090"/>
      <w:r>
        <w:t>4.6 音频播放</w:t>
      </w:r>
      <w:bookmarkEnd w:id="18"/>
    </w:p>
    <w:p w14:paraId="6D6746C4">
      <w:pPr>
        <w:ind w:left="480"/>
      </w:pPr>
      <w:r>
        <w:t xml:space="preserve">1. </w:t>
      </w:r>
      <w:r>
        <w:rPr>
          <w:b/>
        </w:rPr>
        <w:t>版本切换</w:t>
      </w:r>
      <w:r>
        <w:t>：主内容区版本栏提供"钢琴版 / 人声版"两个按钮，点击切换当前诗歌的播放版本；所选版本选择自动记忆，重启后保持。某首诗歌缺少所选版本时，软件临时改用另一版本播放，记忆的设置不变。</w:t>
      </w:r>
    </w:p>
    <w:p w14:paraId="5A7141DD">
      <w:pPr>
        <w:ind w:left="480"/>
      </w:pPr>
      <w:r>
        <w:t xml:space="preserve">2. </w:t>
      </w:r>
      <w:r>
        <w:rPr>
          <w:b/>
        </w:rPr>
        <w:t>多版本选择</w:t>
      </w:r>
      <w:r>
        <w:t>：当前诗歌存在多于一个人声版本时，播放条右侧出现"👥"按钮，点击可选择具体版本。</w:t>
      </w:r>
    </w:p>
    <w:p w14:paraId="02579BF9">
      <w:pPr>
        <w:ind w:left="480"/>
      </w:pPr>
      <w:r>
        <w:t xml:space="preserve">3. </w:t>
      </w:r>
      <w:r>
        <w:rPr>
          <w:b/>
        </w:rPr>
        <w:t>播放控制</w:t>
      </w:r>
      <w:r>
        <w:t>：播放条提供上一首、播放/暂停、下一首三个控制键，按播放列表顺序循环切换；进度条可拖动跳转，两端显示当前播放位置与总时长。</w:t>
      </w:r>
    </w:p>
    <w:p w14:paraId="0B9C4BAC">
      <w:pPr>
        <w:ind w:left="480"/>
      </w:pPr>
      <w:r>
        <w:t xml:space="preserve">4. </w:t>
      </w:r>
      <w:r>
        <w:rPr>
          <w:b/>
        </w:rPr>
        <w:t>音量</w:t>
      </w:r>
      <w:r>
        <w:t>：播放条左侧音量控件支持点击图标静音/恢复、拖动滑条调节；滑条与 Windows 系统音量双向同步（滑条即系统音量镜像），右侧数字显示当前音量百分比。</w:t>
      </w:r>
    </w:p>
    <w:p w14:paraId="6D394828">
      <w:pPr>
        <w:ind w:left="480"/>
      </w:pPr>
      <w:r>
        <w:t>5. 音频播放出错时，软件在界面底部以气泡提示具体原因，并记录到本机日志文件。</w:t>
      </w:r>
    </w:p>
    <w:p w14:paraId="7C27A2BF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7545" cy="1091565"/>
            <wp:effectExtent l="0" t="0" r="317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4C23">
      <w:pPr>
        <w:pStyle w:val="4"/>
      </w:pPr>
      <w:bookmarkStart w:id="19" w:name="_Toc28993"/>
      <w:r>
        <w:t>4.7 诗歌源考（右侧栏）</w:t>
      </w:r>
      <w:bookmarkEnd w:id="19"/>
    </w:p>
    <w:p w14:paraId="19F5A7A2">
      <w:pPr>
        <w:ind w:left="480"/>
      </w:pPr>
      <w:r>
        <w:t>1. 点击顶栏右端箭头按钮展开或收起右侧栏。</w:t>
      </w:r>
    </w:p>
    <w:p w14:paraId="1E743DB8">
      <w:pPr>
        <w:ind w:left="480"/>
      </w:pPr>
      <w:r>
        <w:t>2. 右侧栏显示当前诗歌的源考资料，包括诗歌创作背景、词作者与曲作者信息等。</w:t>
      </w:r>
    </w:p>
    <w:p w14:paraId="703B0629">
      <w:pPr>
        <w:ind w:left="480"/>
      </w:pPr>
      <w:r>
        <w:t>3. 内容超过一屏时，可使用滚轮或右侧滚动条滚动阅读。</w:t>
      </w:r>
    </w:p>
    <w:p w14:paraId="7B080D9D">
      <w:pPr>
        <w:jc w:val="center"/>
        <w:rPr>
          <w:b/>
          <w:color w:val="C00000"/>
          <w:sz w:val="24"/>
        </w:rPr>
      </w:pPr>
      <w:bookmarkStart w:id="26" w:name="_GoBack"/>
      <w:r>
        <w:drawing>
          <wp:inline distT="0" distB="0" distL="114300" distR="114300">
            <wp:extent cx="5760720" cy="8340725"/>
            <wp:effectExtent l="0" t="0" r="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</w:p>
    <w:p w14:paraId="47E7786C">
      <w:pPr>
        <w:pStyle w:val="4"/>
      </w:pPr>
      <w:bookmarkStart w:id="20" w:name="_Toc1777"/>
      <w:r>
        <w:t>4.8 界面个性化（配色与字号）</w:t>
      </w:r>
      <w:bookmarkEnd w:id="20"/>
    </w:p>
    <w:p w14:paraId="792F793F">
      <w:pPr>
        <w:ind w:left="480"/>
      </w:pPr>
      <w:r>
        <w:t xml:space="preserve">1. </w:t>
      </w:r>
      <w:r>
        <w:rPr>
          <w:b/>
        </w:rPr>
        <w:t>配色</w:t>
      </w:r>
      <w:r>
        <w:t>：点击标题栏"调色盘"按钮，弹出五套界面配色菜单：晨光蓝 · 经典（默认）、暖阳金 · 圣堂、静谧绿 · 草木、典雅紫 · 暮云、暗夜墨 · 深色。选择后即时生效，标题栏、顶栏、侧栏、歌词区等各分区底色自动配套为同色相层次；选择"暗夜墨"时系统标题栏同步切换为深色。</w:t>
      </w:r>
    </w:p>
    <w:p w14:paraId="10AF7345">
      <w:pPr>
        <w:ind w:left="480"/>
      </w:pPr>
      <w:r>
        <w:t xml:space="preserve">2. </w:t>
      </w:r>
      <w:r>
        <w:rPr>
          <w:b/>
        </w:rPr>
        <w:t>字号</w:t>
      </w:r>
      <w:r>
        <w:t>：点击标题栏"大小写T"按钮，提供 默认 / 中号 / 大号 / 最大 四档，当前档位带"✓"标记；全界面控件与文字（含各类弹窗）等比例放大，点击即时生效。</w:t>
      </w:r>
    </w:p>
    <w:p w14:paraId="2BED4C67">
      <w:pPr>
        <w:ind w:left="480"/>
      </w:pPr>
      <w:r>
        <w:t>3. 配色与字号的选择均自动记忆，重启后保持。</w:t>
      </w:r>
    </w:p>
    <w:p w14:paraId="5B0E681A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60720" cy="2848610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B519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60720" cy="2848610"/>
            <wp:effectExtent l="0" t="0" r="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A4E8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60720" cy="284861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9F8B">
      <w:pPr>
        <w:pStyle w:val="4"/>
      </w:pPr>
      <w:bookmarkStart w:id="21" w:name="_Toc4180"/>
      <w:r>
        <w:t>4.9 内置用户手册</w:t>
      </w:r>
      <w:bookmarkEnd w:id="21"/>
    </w:p>
    <w:p w14:paraId="0F88519B">
      <w:pPr>
        <w:ind w:left="480"/>
      </w:pPr>
      <w:r>
        <w:t>1. 打开方式（三种）：点击标题栏"?"按钮；在软件任意界面按 F1 键；启动软件时按设置自动弹出。</w:t>
      </w:r>
    </w:p>
    <w:p w14:paraId="2E2F6AFC">
      <w:pPr>
        <w:ind w:left="480"/>
      </w:pPr>
      <w:r>
        <w:t>2. 关闭方式（三种）：按 Esc 键；点击弹窗右上角"✕"；点击弹窗外任意位置。</w:t>
      </w:r>
    </w:p>
    <w:p w14:paraId="6CF1FDA8">
      <w:pPr>
        <w:ind w:left="480"/>
      </w:pPr>
      <w:r>
        <w:t>3. 手册内容分三部分：软件介绍、操作说明、快捷键说明；重复触发打开不会叠加多个弹窗。</w:t>
      </w:r>
    </w:p>
    <w:p w14:paraId="2592A0C8">
      <w:pPr>
        <w:ind w:left="480"/>
      </w:pPr>
      <w:r>
        <w:t>4. 弹窗底部"启动时显示本手册"勾选框控制每次启动是否自动弹出，设置自动记忆。</w:t>
      </w:r>
    </w:p>
    <w:p w14:paraId="15D78BF1">
      <w:pPr>
        <w:pStyle w:val="4"/>
      </w:pPr>
      <w:bookmarkStart w:id="22" w:name="_Toc9733"/>
      <w:r>
        <w:t>4.10 快捷键与滚轮操作</w:t>
      </w:r>
      <w:bookmarkEnd w:id="22"/>
    </w:p>
    <w:p w14:paraId="25C96F58">
      <w:r>
        <w:t>本软件支持全局键盘快捷键，任意界面（含弹窗打开时）均可使用：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19E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CCA86B5">
            <w:pPr>
              <w:spacing w:after="0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w="4536" w:type="dxa"/>
          </w:tcPr>
          <w:p w14:paraId="5EE8FE67">
            <w:pPr>
              <w:spacing w:after="0"/>
            </w:pPr>
            <w:r>
              <w:rPr>
                <w:b/>
                <w:sz w:val="21"/>
              </w:rPr>
              <w:t>快捷键 / 滚轮</w:t>
            </w:r>
          </w:p>
        </w:tc>
      </w:tr>
      <w:tr w14:paraId="472B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BFAFD82">
            <w:pPr>
              <w:spacing w:after="0"/>
            </w:pPr>
            <w:r>
              <w:rPr>
                <w:sz w:val="21"/>
              </w:rPr>
              <w:t>播放 / 暂停</w:t>
            </w:r>
          </w:p>
        </w:tc>
        <w:tc>
          <w:tcPr>
            <w:tcW w:w="4536" w:type="dxa"/>
          </w:tcPr>
          <w:p w14:paraId="26D432AC">
            <w:pPr>
              <w:spacing w:after="0"/>
            </w:pPr>
            <w:r>
              <w:rPr>
                <w:sz w:val="21"/>
              </w:rPr>
              <w:t>空格键 或 Ctrl+P</w:t>
            </w:r>
          </w:p>
        </w:tc>
      </w:tr>
      <w:tr w14:paraId="5A22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87B56BE">
            <w:pPr>
              <w:spacing w:after="0"/>
            </w:pPr>
            <w:r>
              <w:rPr>
                <w:sz w:val="21"/>
              </w:rPr>
              <w:t>下一首</w:t>
            </w:r>
          </w:p>
        </w:tc>
        <w:tc>
          <w:tcPr>
            <w:tcW w:w="4536" w:type="dxa"/>
          </w:tcPr>
          <w:p w14:paraId="0227B4A1">
            <w:pPr>
              <w:spacing w:after="0"/>
            </w:pPr>
            <w:r>
              <w:rPr>
                <w:sz w:val="21"/>
              </w:rPr>
              <w:t>Ctrl+→ 或 Alt+→</w:t>
            </w:r>
          </w:p>
        </w:tc>
      </w:tr>
      <w:tr w14:paraId="7901B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6F35C9A">
            <w:pPr>
              <w:spacing w:after="0"/>
            </w:pPr>
            <w:r>
              <w:rPr>
                <w:sz w:val="21"/>
              </w:rPr>
              <w:t>上一首</w:t>
            </w:r>
          </w:p>
        </w:tc>
        <w:tc>
          <w:tcPr>
            <w:tcW w:w="4536" w:type="dxa"/>
          </w:tcPr>
          <w:p w14:paraId="3F264209">
            <w:pPr>
              <w:spacing w:after="0"/>
            </w:pPr>
            <w:r>
              <w:rPr>
                <w:sz w:val="21"/>
              </w:rPr>
              <w:t>Ctrl+← 或 Alt+←</w:t>
            </w:r>
          </w:p>
        </w:tc>
      </w:tr>
      <w:tr w14:paraId="7BF61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BEA22CC">
            <w:pPr>
              <w:spacing w:after="0"/>
            </w:pPr>
            <w:r>
              <w:rPr>
                <w:sz w:val="21"/>
              </w:rPr>
              <w:t>音量增大</w:t>
            </w:r>
          </w:p>
        </w:tc>
        <w:tc>
          <w:tcPr>
            <w:tcW w:w="4536" w:type="dxa"/>
          </w:tcPr>
          <w:p w14:paraId="5B3550E2">
            <w:pPr>
              <w:spacing w:after="0"/>
            </w:pPr>
            <w:r>
              <w:rPr>
                <w:sz w:val="21"/>
              </w:rPr>
              <w:t>Ctrl+↑</w:t>
            </w:r>
          </w:p>
        </w:tc>
      </w:tr>
      <w:tr w14:paraId="77D9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6BFD9FD">
            <w:pPr>
              <w:spacing w:after="0"/>
            </w:pPr>
            <w:r>
              <w:rPr>
                <w:sz w:val="21"/>
              </w:rPr>
              <w:t>音量减小</w:t>
            </w:r>
          </w:p>
        </w:tc>
        <w:tc>
          <w:tcPr>
            <w:tcW w:w="4536" w:type="dxa"/>
          </w:tcPr>
          <w:p w14:paraId="210EEF97">
            <w:pPr>
              <w:spacing w:after="0"/>
            </w:pPr>
            <w:r>
              <w:rPr>
                <w:sz w:val="21"/>
              </w:rPr>
              <w:t>Ctrl+↓</w:t>
            </w:r>
          </w:p>
        </w:tc>
      </w:tr>
      <w:tr w14:paraId="416E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F0EE93F">
            <w:pPr>
              <w:spacing w:after="0"/>
            </w:pPr>
            <w:r>
              <w:rPr>
                <w:sz w:val="21"/>
              </w:rPr>
              <w:t>静音 / 取消静音</w:t>
            </w:r>
          </w:p>
        </w:tc>
        <w:tc>
          <w:tcPr>
            <w:tcW w:w="4536" w:type="dxa"/>
          </w:tcPr>
          <w:p w14:paraId="3600CE7C">
            <w:pPr>
              <w:spacing w:after="0"/>
            </w:pPr>
            <w:r>
              <w:rPr>
                <w:sz w:val="21"/>
              </w:rPr>
              <w:t>Ctrl+M</w:t>
            </w:r>
          </w:p>
        </w:tc>
      </w:tr>
      <w:tr w14:paraId="19D9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6212355">
            <w:pPr>
              <w:spacing w:after="0"/>
            </w:pPr>
            <w:r>
              <w:rPr>
                <w:sz w:val="21"/>
              </w:rPr>
              <w:t>打开用户手册</w:t>
            </w:r>
          </w:p>
        </w:tc>
        <w:tc>
          <w:tcPr>
            <w:tcW w:w="4536" w:type="dxa"/>
          </w:tcPr>
          <w:p w14:paraId="12FD7AFA">
            <w:pPr>
              <w:spacing w:after="0"/>
            </w:pPr>
            <w:r>
              <w:rPr>
                <w:sz w:val="21"/>
              </w:rPr>
              <w:t>F1</w:t>
            </w:r>
          </w:p>
        </w:tc>
      </w:tr>
      <w:tr w14:paraId="6A14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CB55726">
            <w:pPr>
              <w:spacing w:after="0"/>
            </w:pPr>
            <w:r>
              <w:rPr>
                <w:sz w:val="21"/>
              </w:rPr>
              <w:t>关闭用户手册</w:t>
            </w:r>
          </w:p>
        </w:tc>
        <w:tc>
          <w:tcPr>
            <w:tcW w:w="4536" w:type="dxa"/>
          </w:tcPr>
          <w:p w14:paraId="7244D796">
            <w:pPr>
              <w:spacing w:after="0"/>
            </w:pPr>
            <w:r>
              <w:rPr>
                <w:sz w:val="21"/>
              </w:rPr>
              <w:t>Esc</w:t>
            </w:r>
          </w:p>
        </w:tc>
      </w:tr>
      <w:tr w14:paraId="5B251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5BD34AA">
            <w:pPr>
              <w:spacing w:after="0"/>
            </w:pPr>
            <w:r>
              <w:rPr>
                <w:sz w:val="21"/>
              </w:rPr>
              <w:t>谱面图片放大 / 缩小</w:t>
            </w:r>
          </w:p>
        </w:tc>
        <w:tc>
          <w:tcPr>
            <w:tcW w:w="4536" w:type="dxa"/>
          </w:tcPr>
          <w:p w14:paraId="149045BC">
            <w:pPr>
              <w:spacing w:after="0"/>
            </w:pPr>
            <w:r>
              <w:rPr>
                <w:sz w:val="21"/>
              </w:rPr>
              <w:t>Ctrl+滚轮</w:t>
            </w:r>
          </w:p>
        </w:tc>
      </w:tr>
      <w:tr w14:paraId="0DF7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FC46798">
            <w:pPr>
              <w:spacing w:after="0"/>
            </w:pPr>
            <w:r>
              <w:rPr>
                <w:sz w:val="21"/>
              </w:rPr>
              <w:t>谱面图片上下滚动</w:t>
            </w:r>
          </w:p>
        </w:tc>
        <w:tc>
          <w:tcPr>
            <w:tcW w:w="4536" w:type="dxa"/>
          </w:tcPr>
          <w:p w14:paraId="18C8B22D">
            <w:pPr>
              <w:spacing w:after="0"/>
            </w:pPr>
            <w:r>
              <w:rPr>
                <w:sz w:val="21"/>
              </w:rPr>
              <w:t>滚轮</w:t>
            </w:r>
          </w:p>
        </w:tc>
      </w:tr>
      <w:tr w14:paraId="66FB6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54C6609">
            <w:pPr>
              <w:spacing w:after="0"/>
            </w:pPr>
            <w:r>
              <w:rPr>
                <w:sz w:val="21"/>
              </w:rPr>
              <w:t>浏览列表 / 歌词 / 诗歌源考</w:t>
            </w:r>
          </w:p>
        </w:tc>
        <w:tc>
          <w:tcPr>
            <w:tcW w:w="4536" w:type="dxa"/>
          </w:tcPr>
          <w:p w14:paraId="52D72BAA">
            <w:pPr>
              <w:spacing w:after="0"/>
            </w:pPr>
            <w:r>
              <w:rPr>
                <w:sz w:val="21"/>
              </w:rPr>
              <w:t>滚轮</w:t>
            </w:r>
          </w:p>
        </w:tc>
      </w:tr>
    </w:tbl>
    <w:p w14:paraId="4C803FB3"/>
    <w:p w14:paraId="06CAAF0F">
      <w:r>
        <w:t>补充说明：</w:t>
      </w:r>
    </w:p>
    <w:p w14:paraId="59DB4C6A">
      <w:pPr>
        <w:ind w:left="480"/>
      </w:pPr>
      <w:r>
        <w:t>1. 键盘输入框获得焦点时，空格键仍用于输入文字，不触发播放/暂停。</w:t>
      </w:r>
    </w:p>
    <w:p w14:paraId="100389CD">
      <w:pPr>
        <w:ind w:left="480"/>
      </w:pPr>
      <w:r>
        <w:t>2. 通用媒体键（播放/暂停、上一首、下一首、音量）可直接控制本软件。</w:t>
      </w:r>
    </w:p>
    <w:p w14:paraId="023B57E9">
      <w:pPr>
        <w:ind w:left="480"/>
      </w:pPr>
      <w:r>
        <w:t>3. 滚轮操作仅在鼠标指针位于对应区域（谱面图片、诗歌列表、歌词、源考栏）时生效。</w:t>
      </w:r>
    </w:p>
    <w:p w14:paraId="2D274D7D">
      <w:pPr>
        <w:pStyle w:val="4"/>
      </w:pPr>
      <w:bookmarkStart w:id="23" w:name="_Toc23513"/>
      <w:r>
        <w:t>4.11 状态记忆与本机数据</w:t>
      </w:r>
      <w:bookmarkEnd w:id="23"/>
    </w:p>
    <w:p w14:paraId="3E545F29">
      <w:pPr>
        <w:ind w:left="480"/>
      </w:pPr>
      <w:r>
        <w:t>1. 本软件自动记忆上次退出时的使用状态，包括：左侧栏栏目与页码、所选歌单与当前诗歌、音频版本、显示模式（歌词/简谱/五线谱）、侧栏展开状态、配色、字号与手册弹出偏好。</w:t>
      </w:r>
    </w:p>
    <w:p w14:paraId="347961B4">
      <w:pPr>
        <w:ind w:left="480"/>
      </w:pPr>
      <w:r>
        <w:t xml:space="preserve">2. 状态数据保存在程序主程序文件同级的 </w:t>
      </w:r>
      <w:r>
        <w:rPr>
          <w:rFonts w:ascii="Consolas" w:hAnsi="Consolas"/>
        </w:rPr>
        <w:t>state.json</w:t>
      </w:r>
      <w:r>
        <w:t xml:space="preserve"> 文件中，采用原子写入方式，随安装目录整体拷贝即可迁移。</w:t>
      </w:r>
    </w:p>
    <w:p w14:paraId="72213C6F">
      <w:pPr>
        <w:ind w:left="480"/>
      </w:pPr>
      <w:r>
        <w:t>3. 启动恢复状态时不自动播放音频，播放进度从 0 开始；恢复完成后，如滚动位置等校验存在异常，将在底部状态栏报告。</w:t>
      </w:r>
    </w:p>
    <w:p w14:paraId="08B3938A">
      <w:pPr>
        <w:ind w:left="480"/>
      </w:pPr>
      <w:r>
        <w:t xml:space="preserve">4. 本软件在程序同级 </w:t>
      </w:r>
      <w:r>
        <w:rPr>
          <w:rFonts w:ascii="Consolas" w:hAnsi="Consolas"/>
        </w:rPr>
        <w:t>logs\</w:t>
      </w:r>
      <w:r>
        <w:t xml:space="preserve"> 目录按天生成文本运行日志，自动保留最近 7 份，程序内部错误与音频异常均被记录，可供排查问题时查阅。</w:t>
      </w:r>
    </w:p>
    <w:p w14:paraId="4C49DA87">
      <w:pPr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5758180" cy="4256405"/>
            <wp:effectExtent l="0" t="0" r="2540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099E">
      <w:pPr>
        <w:pStyle w:val="4"/>
      </w:pPr>
      <w:bookmarkStart w:id="24" w:name="_Toc28759"/>
      <w:r>
        <w:t>4.12 底部状态栏</w:t>
      </w:r>
      <w:bookmarkEnd w:id="24"/>
    </w:p>
    <w:p w14:paraId="76D1C8D6">
      <w:r>
        <w:t>界面底部状态栏常显以下信息：当前诗歌的编号、歌名、作词者、作曲者，以及播放进度（当前播放位置 / 总时长 · 百分比）；恢复校验或系统提示信息也显示于该栏。</w:t>
      </w:r>
    </w:p>
    <w:p w14:paraId="2E7F02C6">
      <w:pPr>
        <w:pStyle w:val="3"/>
      </w:pPr>
      <w:bookmarkStart w:id="25" w:name="_Toc219"/>
      <w:r>
        <w:t>5 异常处理与常见问题</w:t>
      </w:r>
      <w:bookmarkEnd w:id="25"/>
    </w:p>
    <w:p w14:paraId="2336C59D">
      <w:r>
        <w:rPr>
          <w:b/>
        </w:rPr>
        <w:t>问题 1：安装时环境检查出现"✘"项。</w:t>
      </w:r>
    </w:p>
    <w:p w14:paraId="652CE7AD">
      <w:r>
        <w:t xml:space="preserve">处理：素材文件缺失时，将 </w:t>
      </w:r>
      <w:r>
        <w:rPr>
          <w:rFonts w:ascii="Consolas" w:hAnsi="Consolas"/>
        </w:rPr>
        <w:t>EchoHymn_Data_v&lt;版本&gt;.7z</w:t>
      </w:r>
      <w:r>
        <w:t xml:space="preserve"> 与安装包放入同一目录后点击"重新检测"；磁盘空间不足时清理目标分区至要求值后重新检测；Windows N/KN 版系统提示媒体功能缺失时，先安装系统"媒体功能包"。</w:t>
      </w:r>
    </w:p>
    <w:p w14:paraId="448CAA2F">
      <w:r>
        <w:rPr>
          <w:b/>
        </w:rPr>
        <w:t>问题 2：双击安装包时 Windows 提示"已保护你的电脑"。</w:t>
      </w:r>
    </w:p>
    <w:p w14:paraId="0C4D479E">
      <w:r>
        <w:t>处理：这是未签名安装程序的正常 SmartScreen 提示，点击"更多信息"→"仍要运行"即可继续。</w:t>
      </w:r>
    </w:p>
    <w:p w14:paraId="57CDCBA5">
      <w:r>
        <w:rPr>
          <w:b/>
        </w:rPr>
        <w:t>问题 3：软件启动后播放无声音。</w:t>
      </w:r>
    </w:p>
    <w:p w14:paraId="2F44DE15">
      <w:r>
        <w:t>处理：检查系统音量是否被静音（本软件音量滑条与系统音量一致）；确认音频输出设备正常；确认系统具备 Media Foundation 功能（见问题 1）。</w:t>
      </w:r>
    </w:p>
    <w:p w14:paraId="24838452">
      <w:r>
        <w:rPr>
          <w:b/>
        </w:rPr>
        <w:t>问题 4：按空格键不触发播放/暂停。</w:t>
      </w:r>
    </w:p>
    <w:p w14:paraId="31977666">
      <w:r>
        <w:t>处理：当光标位于文字输入框（如搜索框）内时，空格用于输入文字；点击界面空白处使输入框失去焦点后再按空格。</w:t>
      </w:r>
    </w:p>
    <w:p w14:paraId="02D956D4">
      <w:r>
        <w:rPr>
          <w:b/>
        </w:rPr>
        <w:t>问题 5：升级安装后打开软件仍是旧界面。</w:t>
      </w:r>
    </w:p>
    <w:p w14:paraId="6B802100">
      <w:r>
        <w:t>处理：升级前请完全退出正在运行的旧版本（本软件为单实例，旧进程未退出时启动的仍是旧进程）；从任务栏或系统托盘确认退出后重新启动。</w:t>
      </w:r>
    </w:p>
    <w:p w14:paraId="6DD9CE77">
      <w:r>
        <w:rPr>
          <w:b/>
        </w:rPr>
        <w:t>问题 6：某首诗歌点击后提示音频文件不存在。</w:t>
      </w:r>
    </w:p>
    <w:p w14:paraId="143C0DB8">
      <w:r>
        <w:t xml:space="preserve">处理：诗歌素材目录 </w:t>
      </w:r>
      <w:r>
        <w:rPr>
          <w:rFonts w:ascii="Consolas" w:hAnsi="Consolas"/>
        </w:rPr>
        <w:t>Hymn_Downloads</w:t>
      </w:r>
      <w:r>
        <w:t xml:space="preserve"> 内容不完整或被移动过；请通过完整安装包重新安装，或核对素材目录是否保持安装时的原始结构。</w:t>
      </w:r>
    </w:p>
    <w:p w14:paraId="7802F964">
      <w:r>
        <w:rPr>
          <w:b/>
        </w:rPr>
        <w:t>问题 7：卸载后重新安装，个人歌单不见了。</w:t>
      </w:r>
    </w:p>
    <w:p w14:paraId="68457BF6">
      <w:r>
        <w:t>处理：卸载时如选择"不保留个人数据"，个人歌单与状态文件将被一并删除且不可恢复；建议卸载时选择保留。</w:t>
      </w:r>
    </w:p>
    <w:p w14:paraId="5AE42B65">
      <w:r>
        <w:rPr>
          <w:b/>
        </w:rPr>
        <w:t>问题 8：底部状态栏显示恢复校验提示。</w:t>
      </w:r>
    </w:p>
    <w:p w14:paraId="6DD8CACF">
      <w:r>
        <w:t>处理：该提示表明上次退出时的列表滚动位置在本次启动时无法精确还原，不影响任何功能；点击目标诗歌即可正常定位与播放。</w:t>
      </w:r>
    </w:p>
    <w:p w14:paraId="0CC4BB8C">
      <w:r>
        <w:t>附录：本软件界面中显示的品牌名为 EchoHymn，对应登记软件全称"EchoHymn 赞美诗播放软件"；本手册所述功能与 V1.5 版本一致。</w:t>
      </w:r>
    </w:p>
    <w:sectPr>
      <w:headerReference r:id="rId5" w:type="default"/>
      <w:footerReference r:id="rId6" w:type="default"/>
      <w:pgSz w:w="11906" w:h="16838"/>
      <w:pgMar w:top="1440" w:right="1417" w:bottom="1440" w:left="141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2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仓耳渔阳体 W02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E319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632E0">
    <w:pPr>
      <w:pStyle w:val="25"/>
      <w:jc w:val="left"/>
    </w:pPr>
    <w:r>
      <w:t>EchoHymn 赞美诗播放软件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F4756F"/>
    <w:rsid w:val="6E5D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5452</Words>
  <Characters>6009</Characters>
  <Lines>0</Lines>
  <Paragraphs>0</Paragraphs>
  <TotalTime>13</TotalTime>
  <ScaleCrop>false</ScaleCrop>
  <LinksUpToDate>false</LinksUpToDate>
  <CharactersWithSpaces>6352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菜小豆</cp:lastModifiedBy>
  <dcterms:modified xsi:type="dcterms:W3CDTF">2026-09-06T13:10:46Z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eyJoZGlkIjoiZjlmOGQzY2RjOTgyZjk5MWYxZjc5NTU4Zjg2YjJmYTMiLCJ1c2VySWQiOiIyMDkwNjg3NjIifQ==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1DCB1310E75047FCB8BCCF0D2DDE3170_12</vt:lpwstr>
  </property>
</Properties>
</file>